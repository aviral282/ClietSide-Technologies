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572454"/>
        <w:docPartObj>
          <w:docPartGallery w:val="Cover Pages"/>
          <w:docPartUnique/>
        </w:docPartObj>
      </w:sdtPr>
      <w:sdtEndPr>
        <w:rPr>
          <w:b/>
          <w:lang w:val="en-IE"/>
        </w:rPr>
      </w:sdtEndPr>
      <w:sdtContent>
        <w:p w:rsidR="00010B3E" w:rsidRDefault="00010B3E"/>
        <w:p w:rsidR="00010B3E" w:rsidRDefault="00551ADB">
          <w:pPr>
            <w:rPr>
              <w:rFonts w:asciiTheme="majorHAnsi" w:eastAsiaTheme="majorEastAsia" w:hAnsiTheme="majorHAnsi" w:cstheme="majorBidi"/>
              <w:b/>
              <w:color w:val="2F5496" w:themeColor="accent1" w:themeShade="BF"/>
              <w:sz w:val="32"/>
              <w:szCs w:val="32"/>
              <w:lang w:val="en-IE"/>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1638300</wp:posOffset>
                    </wp:positionH>
                    <wp:positionV relativeFrom="paragraph">
                      <wp:posOffset>7936230</wp:posOffset>
                    </wp:positionV>
                    <wp:extent cx="3009900" cy="647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300990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51ADB" w:rsidRPr="00551ADB" w:rsidRDefault="00551ADB" w:rsidP="00551ADB">
                                <w:pPr>
                                  <w:jc w:val="center"/>
                                  <w:rPr>
                                    <w:lang w:val="en-US"/>
                                  </w:rPr>
                                </w:pPr>
                                <w:r>
                                  <w:rPr>
                                    <w:lang w:val="en-US"/>
                                  </w:rPr>
                                  <w:t>Aviral Rajput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29pt;margin-top:624.9pt;width:237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" fillcolor="black [3200]" strokecolor="black [1600]" strokeweight="1pt">
                    <v:textbox>
                      <w:txbxContent>
                        <w:p w:rsidR="00551ADB" w:rsidRPr="00551ADB" w:rsidRDefault="00551ADB" w:rsidP="00551ADB">
                          <w:pPr>
                            <w:jc w:val="center"/>
                            <w:rPr>
                              <w:lang w:val="en-US"/>
                            </w:rPr>
                          </w:pPr>
                          <w:r>
                            <w:rPr>
                              <w:lang w:val="en-US"/>
                            </w:rPr>
                            <w:t>Aviral Rajput</w:t>
                          </w:r>
                        </w:p>
                      </w:txbxContent>
                    </v:textbox>
                  </v:rect>
                </w:pict>
              </mc:Fallback>
            </mc:AlternateContent>
          </w:r>
          <w:r>
            <w:rPr>
              <w:noProof/>
              <w:lang w:val="en-US"/>
            </w:rPr>
            <mc:AlternateContent>
              <mc:Choice Requires="wpg">
                <w:drawing>
                  <wp:anchor distT="0" distB="0" distL="114300" distR="114300" simplePos="0" relativeHeight="251659264" behindDoc="1" locked="0" layoutInCell="1" allowOverlap="1">
                    <wp:simplePos x="0" y="0"/>
                    <wp:positionH relativeFrom="page">
                      <wp:posOffset>480877</wp:posOffset>
                    </wp:positionH>
                    <wp:positionV relativeFrom="page">
                      <wp:posOffset>1630680</wp:posOffset>
                    </wp:positionV>
                    <wp:extent cx="6887210" cy="8420036"/>
                    <wp:effectExtent l="0" t="0" r="8890" b="635"/>
                    <wp:wrapNone/>
                    <wp:docPr id="193" name="Group 193"/>
                    <wp:cNvGraphicFramePr/>
                    <a:graphic xmlns:a="http://schemas.openxmlformats.org/drawingml/2006/main">
                      <a:graphicData uri="http://schemas.microsoft.com/office/word/2010/wordprocessingGroup">
                        <wpg:wgp>
                          <wpg:cNvGrpSpPr/>
                          <wpg:grpSpPr>
                            <a:xfrm>
                              <a:off x="0" y="0"/>
                              <a:ext cx="6887210" cy="8420036"/>
                              <a:chOff x="-22841" y="1371600"/>
                              <a:chExt cx="6887665" cy="8420154"/>
                            </a:xfrm>
                          </wpg:grpSpPr>
                          <wps:wsp>
                            <wps:cNvPr id="194" name="Rectangle 194"/>
                            <wps:cNvSpPr/>
                            <wps:spPr>
                              <a:xfrm>
                                <a:off x="-22841" y="8420154"/>
                                <a:ext cx="6858000" cy="1371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10B3E" w:rsidRPr="00A90DF1" w:rsidRDefault="002713A4">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 xml:space="preserve">CSS </w:t>
                                      </w:r>
                                      <w:r w:rsidR="00461713">
                                        <w:rPr>
                                          <w:rFonts w:asciiTheme="majorHAnsi" w:eastAsiaTheme="majorEastAsia" w:hAnsiTheme="majorHAnsi" w:cstheme="majorBidi"/>
                                          <w:caps/>
                                          <w:sz w:val="72"/>
                                          <w:szCs w:val="72"/>
                                        </w:rPr>
                                        <w:t xml:space="preserve">GRID </w:t>
                                      </w:r>
                                      <w:proofErr w:type="gramStart"/>
                                      <w:r w:rsidR="00461713" w:rsidRPr="00A90DF1">
                                        <w:rPr>
                                          <w:rFonts w:asciiTheme="majorHAnsi" w:eastAsiaTheme="majorEastAsia" w:hAnsiTheme="majorHAnsi" w:cstheme="majorBidi"/>
                                          <w:caps/>
                                          <w:sz w:val="72"/>
                                          <w:szCs w:val="72"/>
                                        </w:rPr>
                                        <w:t>ASSIGNMENT</w:t>
                                      </w:r>
                                      <w:r>
                                        <w:rPr>
                                          <w:rFonts w:asciiTheme="majorHAnsi" w:eastAsiaTheme="majorEastAsia" w:hAnsiTheme="majorHAnsi" w:cstheme="majorBidi"/>
                                          <w:caps/>
                                          <w:sz w:val="72"/>
                                          <w:szCs w:val="72"/>
                                        </w:rPr>
                                        <w:t xml:space="preserve"> </w:t>
                                      </w:r>
                                      <w:r w:rsidR="00010B3E" w:rsidRPr="00A90DF1">
                                        <w:rPr>
                                          <w:rFonts w:asciiTheme="majorHAnsi" w:eastAsiaTheme="majorEastAsia" w:hAnsiTheme="majorHAnsi" w:cstheme="majorBidi"/>
                                          <w:caps/>
                                          <w:sz w:val="72"/>
                                          <w:szCs w:val="72"/>
                                        </w:rPr>
                                        <w:t xml:space="preserve"> REPORT</w:t>
                                      </w:r>
                                      <w:proofErr w:type="gramEnd"/>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93" o:spid="_x0000_s1027" style="position:absolute;margin-left:37.85pt;margin-top:128.4pt;width:542.3pt;height:663pt;z-index:-251657216;mso-position-horizontal-relative:page;mso-position-vertical-relative:page" coordorigin="-228,13716" coordsize="68876,8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">
                    <v:rect id="Rectangle 194" o:spid="_x0000_s1028" style="position:absolute;left:-228;top:84201;width:6857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TVcQA&#10;AADcAAAADwAAAGRycy9kb3ducmV2LnhtbERPzWrCQBC+F/oOyxR6kbqxSGpSV2mFoAe1aH2AMTtN&#10;QrOzaXY18e1dQehtPr7fmc57U4szta6yrGA0jEAQ51ZXXCg4fGcvExDOI2usLZOCCzmYzx4fpphq&#10;2/GOzntfiBDCLkUFpfdNKqXLSzLohrYhDtyPbQ36ANtC6ha7EG5q+RpFsTRYcWgosaFFSfnv/mQU&#10;DD4323jR75JkNMn4Kzu6t7/lWqnnp/7jHYSn3v+L7+6VDvOTMdyeC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Fk1XEAAAA3AAAAA8AAAAAAAAAAAAAAAAAmAIAAGRycy9k&#10;b3ducmV2LnhtbFBLBQYAAAAABAAEAPUAAACJAwAAAAA=&#10;" fillcolor="#747070 [1614]" stroked="f" strokeweight="1p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10B3E" w:rsidRPr="00A90DF1" w:rsidRDefault="002713A4">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 xml:space="preserve">CSS </w:t>
                                </w:r>
                                <w:r w:rsidR="00461713">
                                  <w:rPr>
                                    <w:rFonts w:asciiTheme="majorHAnsi" w:eastAsiaTheme="majorEastAsia" w:hAnsiTheme="majorHAnsi" w:cstheme="majorBidi"/>
                                    <w:caps/>
                                    <w:sz w:val="72"/>
                                    <w:szCs w:val="72"/>
                                  </w:rPr>
                                  <w:t xml:space="preserve">GRID </w:t>
                                </w:r>
                                <w:proofErr w:type="gramStart"/>
                                <w:r w:rsidR="00461713" w:rsidRPr="00A90DF1">
                                  <w:rPr>
                                    <w:rFonts w:asciiTheme="majorHAnsi" w:eastAsiaTheme="majorEastAsia" w:hAnsiTheme="majorHAnsi" w:cstheme="majorBidi"/>
                                    <w:caps/>
                                    <w:sz w:val="72"/>
                                    <w:szCs w:val="72"/>
                                  </w:rPr>
                                  <w:t>ASSIGNMENT</w:t>
                                </w:r>
                                <w:r>
                                  <w:rPr>
                                    <w:rFonts w:asciiTheme="majorHAnsi" w:eastAsiaTheme="majorEastAsia" w:hAnsiTheme="majorHAnsi" w:cstheme="majorBidi"/>
                                    <w:caps/>
                                    <w:sz w:val="72"/>
                                    <w:szCs w:val="72"/>
                                  </w:rPr>
                                  <w:t xml:space="preserve"> </w:t>
                                </w:r>
                                <w:r w:rsidR="00010B3E" w:rsidRPr="00A90DF1">
                                  <w:rPr>
                                    <w:rFonts w:asciiTheme="majorHAnsi" w:eastAsiaTheme="majorEastAsia" w:hAnsiTheme="majorHAnsi" w:cstheme="majorBidi"/>
                                    <w:caps/>
                                    <w:sz w:val="72"/>
                                    <w:szCs w:val="72"/>
                                  </w:rPr>
                                  <w:t xml:space="preserve"> REPORT</w:t>
                                </w:r>
                                <w:proofErr w:type="gramEnd"/>
                              </w:p>
                            </w:sdtContent>
                          </w:sdt>
                        </w:txbxContent>
                      </v:textbox>
                    </v:shape>
                    <w10:wrap anchorx="page" anchory="page"/>
                  </v:group>
                </w:pict>
              </mc:Fallback>
            </mc:AlternateContent>
          </w:r>
          <w:r w:rsidR="00010B3E">
            <w:rPr>
              <w:b/>
              <w:lang w:val="en-IE"/>
            </w:rPr>
            <w:br w:type="page"/>
          </w:r>
        </w:p>
      </w:sdtContent>
    </w:sdt>
    <w:sdt>
      <w:sdtPr>
        <w:rPr>
          <w:rFonts w:asciiTheme="minorHAnsi" w:eastAsiaTheme="minorHAnsi" w:hAnsiTheme="minorHAnsi" w:cstheme="minorBidi"/>
          <w:color w:val="auto"/>
          <w:sz w:val="22"/>
          <w:szCs w:val="22"/>
          <w:lang w:val="en-GB"/>
        </w:rPr>
        <w:id w:val="-150445073"/>
        <w:docPartObj>
          <w:docPartGallery w:val="Table of Contents"/>
          <w:docPartUnique/>
        </w:docPartObj>
      </w:sdtPr>
      <w:sdtEndPr>
        <w:rPr>
          <w:b/>
          <w:bCs/>
          <w:noProof/>
        </w:rPr>
      </w:sdtEndPr>
      <w:sdtContent>
        <w:p w:rsidR="00E23A9B" w:rsidRDefault="00E23A9B">
          <w:pPr>
            <w:pStyle w:val="TOCHeading"/>
          </w:pPr>
          <w:r>
            <w:t>Contents</w:t>
          </w:r>
        </w:p>
        <w:p w:rsidR="00287BEE" w:rsidRDefault="00E23A9B">
          <w:pPr>
            <w:pStyle w:val="TOC1"/>
            <w:rPr>
              <w:rFonts w:eastAsiaTheme="minorEastAsia"/>
              <w:b w:val="0"/>
              <w:lang w:val="en-US"/>
            </w:rPr>
          </w:pPr>
          <w:r>
            <w:rPr>
              <w:noProof w:val="0"/>
            </w:rPr>
            <w:fldChar w:fldCharType="begin"/>
          </w:r>
          <w:r>
            <w:instrText xml:space="preserve"> TOC \o "1-3" \h \z \u </w:instrText>
          </w:r>
          <w:r>
            <w:rPr>
              <w:noProof w:val="0"/>
            </w:rPr>
            <w:fldChar w:fldCharType="separate"/>
          </w:r>
          <w:hyperlink w:anchor="_Toc531373264" w:history="1">
            <w:r w:rsidR="00287BEE" w:rsidRPr="00180B6E">
              <w:rPr>
                <w:rStyle w:val="Hyperlink"/>
                <w:lang w:val="en-IE"/>
              </w:rPr>
              <w:t>Introduction</w:t>
            </w:r>
            <w:r w:rsidR="00287BEE">
              <w:rPr>
                <w:webHidden/>
              </w:rPr>
              <w:tab/>
            </w:r>
            <w:r w:rsidR="00287BEE">
              <w:rPr>
                <w:webHidden/>
              </w:rPr>
              <w:fldChar w:fldCharType="begin"/>
            </w:r>
            <w:r w:rsidR="00287BEE">
              <w:rPr>
                <w:webHidden/>
              </w:rPr>
              <w:instrText xml:space="preserve"> PAGEREF _Toc531373264 \h </w:instrText>
            </w:r>
            <w:r w:rsidR="00287BEE">
              <w:rPr>
                <w:webHidden/>
              </w:rPr>
            </w:r>
            <w:r w:rsidR="00287BEE">
              <w:rPr>
                <w:webHidden/>
              </w:rPr>
              <w:fldChar w:fldCharType="separate"/>
            </w:r>
            <w:r w:rsidR="00287BEE">
              <w:rPr>
                <w:webHidden/>
              </w:rPr>
              <w:t>2</w:t>
            </w:r>
            <w:r w:rsidR="00287BEE">
              <w:rPr>
                <w:webHidden/>
              </w:rPr>
              <w:fldChar w:fldCharType="end"/>
            </w:r>
          </w:hyperlink>
        </w:p>
        <w:p w:rsidR="00287BEE" w:rsidRDefault="00635F67">
          <w:pPr>
            <w:pStyle w:val="TOC1"/>
            <w:rPr>
              <w:rFonts w:eastAsiaTheme="minorEastAsia"/>
              <w:b w:val="0"/>
              <w:lang w:val="en-US"/>
            </w:rPr>
          </w:pPr>
          <w:hyperlink w:anchor="_Toc531373265" w:history="1">
            <w:r w:rsidR="00287BEE" w:rsidRPr="00180B6E">
              <w:rPr>
                <w:rStyle w:val="Hyperlink"/>
                <w:lang w:val="en-IE"/>
              </w:rPr>
              <w:t>Web Page</w:t>
            </w:r>
            <w:r w:rsidR="00287BEE">
              <w:rPr>
                <w:webHidden/>
              </w:rPr>
              <w:tab/>
            </w:r>
            <w:r w:rsidR="00287BEE">
              <w:rPr>
                <w:webHidden/>
              </w:rPr>
              <w:fldChar w:fldCharType="begin"/>
            </w:r>
            <w:r w:rsidR="00287BEE">
              <w:rPr>
                <w:webHidden/>
              </w:rPr>
              <w:instrText xml:space="preserve"> PAGEREF _Toc531373265 \h </w:instrText>
            </w:r>
            <w:r w:rsidR="00287BEE">
              <w:rPr>
                <w:webHidden/>
              </w:rPr>
            </w:r>
            <w:r w:rsidR="00287BEE">
              <w:rPr>
                <w:webHidden/>
              </w:rPr>
              <w:fldChar w:fldCharType="separate"/>
            </w:r>
            <w:r w:rsidR="00287BEE">
              <w:rPr>
                <w:webHidden/>
              </w:rPr>
              <w:t>2</w:t>
            </w:r>
            <w:r w:rsidR="00287BEE">
              <w:rPr>
                <w:webHidden/>
              </w:rPr>
              <w:fldChar w:fldCharType="end"/>
            </w:r>
          </w:hyperlink>
        </w:p>
        <w:p w:rsidR="00287BEE" w:rsidRDefault="00635F67">
          <w:pPr>
            <w:pStyle w:val="TOC1"/>
            <w:rPr>
              <w:rFonts w:eastAsiaTheme="minorEastAsia"/>
              <w:b w:val="0"/>
              <w:lang w:val="en-US"/>
            </w:rPr>
          </w:pPr>
          <w:hyperlink w:anchor="_Toc531373266" w:history="1">
            <w:r w:rsidR="00287BEE" w:rsidRPr="00180B6E">
              <w:rPr>
                <w:rStyle w:val="Hyperlink"/>
              </w:rPr>
              <w:t>Responsive design and media queries</w:t>
            </w:r>
            <w:r w:rsidR="00287BEE">
              <w:rPr>
                <w:webHidden/>
              </w:rPr>
              <w:tab/>
            </w:r>
            <w:r w:rsidR="00287BEE">
              <w:rPr>
                <w:webHidden/>
              </w:rPr>
              <w:fldChar w:fldCharType="begin"/>
            </w:r>
            <w:r w:rsidR="00287BEE">
              <w:rPr>
                <w:webHidden/>
              </w:rPr>
              <w:instrText xml:space="preserve"> PAGEREF _Toc531373266 \h </w:instrText>
            </w:r>
            <w:r w:rsidR="00287BEE">
              <w:rPr>
                <w:webHidden/>
              </w:rPr>
            </w:r>
            <w:r w:rsidR="00287BEE">
              <w:rPr>
                <w:webHidden/>
              </w:rPr>
              <w:fldChar w:fldCharType="separate"/>
            </w:r>
            <w:r w:rsidR="00287BEE">
              <w:rPr>
                <w:webHidden/>
              </w:rPr>
              <w:t>3</w:t>
            </w:r>
            <w:r w:rsidR="00287BEE">
              <w:rPr>
                <w:webHidden/>
              </w:rPr>
              <w:fldChar w:fldCharType="end"/>
            </w:r>
          </w:hyperlink>
        </w:p>
        <w:p w:rsidR="00287BEE" w:rsidRDefault="00635F67">
          <w:pPr>
            <w:pStyle w:val="TOC1"/>
            <w:rPr>
              <w:rFonts w:eastAsiaTheme="minorEastAsia"/>
              <w:b w:val="0"/>
              <w:lang w:val="en-US"/>
            </w:rPr>
          </w:pPr>
          <w:hyperlink w:anchor="_Toc531373267" w:history="1">
            <w:r w:rsidR="00287BEE" w:rsidRPr="00180B6E">
              <w:rPr>
                <w:rStyle w:val="Hyperlink"/>
                <w:lang w:val="en-US"/>
              </w:rPr>
              <w:t>Navigation</w:t>
            </w:r>
            <w:r w:rsidR="00287BEE">
              <w:rPr>
                <w:webHidden/>
              </w:rPr>
              <w:tab/>
            </w:r>
            <w:r w:rsidR="00287BEE">
              <w:rPr>
                <w:webHidden/>
              </w:rPr>
              <w:fldChar w:fldCharType="begin"/>
            </w:r>
            <w:r w:rsidR="00287BEE">
              <w:rPr>
                <w:webHidden/>
              </w:rPr>
              <w:instrText xml:space="preserve"> PAGEREF _Toc531373267 \h </w:instrText>
            </w:r>
            <w:r w:rsidR="00287BEE">
              <w:rPr>
                <w:webHidden/>
              </w:rPr>
            </w:r>
            <w:r w:rsidR="00287BEE">
              <w:rPr>
                <w:webHidden/>
              </w:rPr>
              <w:fldChar w:fldCharType="separate"/>
            </w:r>
            <w:r w:rsidR="00287BEE">
              <w:rPr>
                <w:webHidden/>
              </w:rPr>
              <w:t>12</w:t>
            </w:r>
            <w:r w:rsidR="00287BEE">
              <w:rPr>
                <w:webHidden/>
              </w:rPr>
              <w:fldChar w:fldCharType="end"/>
            </w:r>
          </w:hyperlink>
        </w:p>
        <w:p w:rsidR="00287BEE" w:rsidRDefault="00635F67">
          <w:pPr>
            <w:pStyle w:val="TOC1"/>
            <w:rPr>
              <w:rFonts w:eastAsiaTheme="minorEastAsia"/>
              <w:b w:val="0"/>
              <w:lang w:val="en-US"/>
            </w:rPr>
          </w:pPr>
          <w:hyperlink w:anchor="_Toc531373268" w:history="1">
            <w:r w:rsidR="00287BEE" w:rsidRPr="00180B6E">
              <w:rPr>
                <w:rStyle w:val="Hyperlink"/>
                <w:lang w:val="en-IE"/>
              </w:rPr>
              <w:t>CSS</w:t>
            </w:r>
            <w:r w:rsidR="00287BEE">
              <w:rPr>
                <w:webHidden/>
              </w:rPr>
              <w:tab/>
            </w:r>
            <w:r w:rsidR="00287BEE">
              <w:rPr>
                <w:webHidden/>
              </w:rPr>
              <w:fldChar w:fldCharType="begin"/>
            </w:r>
            <w:r w:rsidR="00287BEE">
              <w:rPr>
                <w:webHidden/>
              </w:rPr>
              <w:instrText xml:space="preserve"> PAGEREF _Toc531373268 \h </w:instrText>
            </w:r>
            <w:r w:rsidR="00287BEE">
              <w:rPr>
                <w:webHidden/>
              </w:rPr>
            </w:r>
            <w:r w:rsidR="00287BEE">
              <w:rPr>
                <w:webHidden/>
              </w:rPr>
              <w:fldChar w:fldCharType="separate"/>
            </w:r>
            <w:r w:rsidR="00287BEE">
              <w:rPr>
                <w:webHidden/>
              </w:rPr>
              <w:t>13</w:t>
            </w:r>
            <w:r w:rsidR="00287BEE">
              <w:rPr>
                <w:webHidden/>
              </w:rPr>
              <w:fldChar w:fldCharType="end"/>
            </w:r>
          </w:hyperlink>
        </w:p>
        <w:p w:rsidR="00287BEE" w:rsidRDefault="00635F67">
          <w:pPr>
            <w:pStyle w:val="TOC1"/>
            <w:rPr>
              <w:rFonts w:eastAsiaTheme="minorEastAsia"/>
              <w:b w:val="0"/>
              <w:lang w:val="en-US"/>
            </w:rPr>
          </w:pPr>
          <w:hyperlink w:anchor="_Toc531373269" w:history="1">
            <w:r w:rsidR="00287BEE" w:rsidRPr="00180B6E">
              <w:rPr>
                <w:rStyle w:val="Hyperlink"/>
                <w:lang w:val="en-IE"/>
              </w:rPr>
              <w:t>Conclusion</w:t>
            </w:r>
            <w:r w:rsidR="00287BEE">
              <w:rPr>
                <w:webHidden/>
              </w:rPr>
              <w:tab/>
            </w:r>
            <w:r w:rsidR="00287BEE">
              <w:rPr>
                <w:webHidden/>
              </w:rPr>
              <w:fldChar w:fldCharType="begin"/>
            </w:r>
            <w:r w:rsidR="00287BEE">
              <w:rPr>
                <w:webHidden/>
              </w:rPr>
              <w:instrText xml:space="preserve"> PAGEREF _Toc531373269 \h </w:instrText>
            </w:r>
            <w:r w:rsidR="00287BEE">
              <w:rPr>
                <w:webHidden/>
              </w:rPr>
            </w:r>
            <w:r w:rsidR="00287BEE">
              <w:rPr>
                <w:webHidden/>
              </w:rPr>
              <w:fldChar w:fldCharType="separate"/>
            </w:r>
            <w:r w:rsidR="00287BEE">
              <w:rPr>
                <w:webHidden/>
              </w:rPr>
              <w:t>14</w:t>
            </w:r>
            <w:r w:rsidR="00287BEE">
              <w:rPr>
                <w:webHidden/>
              </w:rPr>
              <w:fldChar w:fldCharType="end"/>
            </w:r>
          </w:hyperlink>
        </w:p>
        <w:p w:rsidR="00E23A9B" w:rsidRDefault="00E23A9B" w:rsidP="00E23A9B">
          <w:r>
            <w:rPr>
              <w:b/>
              <w:bCs/>
              <w:noProof/>
            </w:rPr>
            <w:fldChar w:fldCharType="end"/>
          </w:r>
        </w:p>
      </w:sdtContent>
    </w:sdt>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b/>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E23A9B" w:rsidRDefault="00E23A9B" w:rsidP="00E23A9B">
      <w:pPr>
        <w:rPr>
          <w:lang w:val="en-IE"/>
        </w:rPr>
      </w:pPr>
    </w:p>
    <w:p w:rsidR="00825BB1" w:rsidRDefault="00380F75" w:rsidP="008044A5">
      <w:pPr>
        <w:pStyle w:val="Heading1"/>
        <w:spacing w:before="0"/>
        <w:rPr>
          <w:b/>
          <w:lang w:val="en-IE"/>
        </w:rPr>
      </w:pPr>
      <w:bookmarkStart w:id="0" w:name="_Toc531373264"/>
      <w:r>
        <w:rPr>
          <w:b/>
          <w:lang w:val="en-IE"/>
        </w:rPr>
        <w:lastRenderedPageBreak/>
        <w:t>Introduction</w:t>
      </w:r>
      <w:bookmarkEnd w:id="0"/>
    </w:p>
    <w:p w:rsidR="0050266E" w:rsidRPr="0016566C" w:rsidRDefault="002713A4" w:rsidP="008044A5">
      <w:pPr>
        <w:rPr>
          <w:rFonts w:cstheme="minorHAnsi"/>
          <w:color w:val="222222"/>
          <w:szCs w:val="20"/>
        </w:rPr>
      </w:pPr>
      <w:r w:rsidRPr="0016566C">
        <w:rPr>
          <w:rFonts w:cstheme="minorHAnsi"/>
          <w:szCs w:val="20"/>
          <w:lang w:val="en-IE"/>
        </w:rPr>
        <w:t xml:space="preserve">The aim of this assignment is to get the proper understanding of CSS grid layout and media query to make a web page responsive. </w:t>
      </w:r>
      <w:r w:rsidRPr="0016566C">
        <w:rPr>
          <w:rFonts w:cstheme="minorHAnsi"/>
          <w:color w:val="222222"/>
          <w:szCs w:val="20"/>
        </w:rPr>
        <w:t>Grid Layout gives us a method of creating grid structures that are described in CSS and not in HTML. It helps us to create layouts that can be redefined using Media Queries and adapt to different contexts.</w:t>
      </w:r>
    </w:p>
    <w:p w:rsidR="00380F75" w:rsidRPr="0016566C" w:rsidRDefault="002713A4" w:rsidP="008044A5">
      <w:pPr>
        <w:rPr>
          <w:rFonts w:cstheme="minorHAnsi"/>
          <w:szCs w:val="20"/>
          <w:lang w:val="en-IE"/>
        </w:rPr>
      </w:pPr>
      <w:r w:rsidRPr="0016566C">
        <w:rPr>
          <w:rFonts w:cstheme="minorHAnsi"/>
          <w:color w:val="222222"/>
          <w:szCs w:val="20"/>
        </w:rPr>
        <w:t>Grid Layout lets us properly separate the order of elements in the source from their visual presentation. As a designer this means you are free to change the location of page elements as is best for your layout at different breakpoints and not need to compromise a sensible structured document for your responsive design.</w:t>
      </w:r>
    </w:p>
    <w:p w:rsidR="0007534A" w:rsidRDefault="00015F80" w:rsidP="008044A5">
      <w:pPr>
        <w:pStyle w:val="Heading1"/>
        <w:spacing w:before="0"/>
        <w:rPr>
          <w:b/>
          <w:lang w:val="en-IE"/>
        </w:rPr>
      </w:pPr>
      <w:bookmarkStart w:id="1" w:name="_Toc531373265"/>
      <w:r>
        <w:rPr>
          <w:b/>
          <w:lang w:val="en-IE"/>
        </w:rPr>
        <w:t>Web Page</w:t>
      </w:r>
      <w:bookmarkEnd w:id="1"/>
    </w:p>
    <w:p w:rsidR="005D5DA6" w:rsidRDefault="005D5DA6" w:rsidP="008044A5">
      <w:pPr>
        <w:rPr>
          <w:lang w:val="en-IE"/>
        </w:rPr>
      </w:pPr>
      <w:r>
        <w:rPr>
          <w:lang w:val="en-IE"/>
        </w:rPr>
        <w:t>This is my</w:t>
      </w:r>
      <w:r w:rsidR="00015F80">
        <w:rPr>
          <w:lang w:val="en-IE"/>
        </w:rPr>
        <w:t xml:space="preserve"> web page </w:t>
      </w:r>
      <w:r w:rsidR="003A1CFE">
        <w:rPr>
          <w:lang w:val="en-IE"/>
        </w:rPr>
        <w:t>and</w:t>
      </w:r>
      <w:r w:rsidR="00015F80">
        <w:rPr>
          <w:lang w:val="en-IE"/>
        </w:rPr>
        <w:t xml:space="preserve"> the first page the user will see when they run the </w:t>
      </w:r>
      <w:r w:rsidR="00F4267F">
        <w:rPr>
          <w:lang w:val="en-IE"/>
        </w:rPr>
        <w:t>“</w:t>
      </w:r>
      <w:r>
        <w:rPr>
          <w:lang w:val="en-IE"/>
        </w:rPr>
        <w:t>assignment</w:t>
      </w:r>
      <w:r w:rsidR="00015F80">
        <w:rPr>
          <w:lang w:val="en-IE"/>
        </w:rPr>
        <w:t>.html</w:t>
      </w:r>
      <w:r w:rsidR="00F4267F">
        <w:rPr>
          <w:lang w:val="en-IE"/>
        </w:rPr>
        <w:t>”</w:t>
      </w:r>
      <w:r w:rsidR="003A1CFE">
        <w:rPr>
          <w:lang w:val="en-IE"/>
        </w:rPr>
        <w:t xml:space="preserve">. </w:t>
      </w:r>
      <w:r>
        <w:rPr>
          <w:lang w:val="en-IE"/>
        </w:rPr>
        <w:t>It has navigation menu redirecting the user to other grid examples, a calculator to calculate digits. All distributed into grid partitions with header, nav, aside, footer and one user defined area.</w:t>
      </w:r>
    </w:p>
    <w:p w:rsidR="00015F80" w:rsidRDefault="00015F80" w:rsidP="008044A5">
      <w:pPr>
        <w:rPr>
          <w:lang w:val="en-IE"/>
        </w:rPr>
      </w:pPr>
      <w:r>
        <w:rPr>
          <w:lang w:val="en-IE"/>
        </w:rPr>
        <w:t xml:space="preserve"> </w:t>
      </w:r>
      <w:r w:rsidR="005D5DA6">
        <w:rPr>
          <w:noProof/>
          <w:lang w:val="en-US"/>
        </w:rPr>
        <w:drawing>
          <wp:inline distT="0" distB="0" distL="0" distR="0">
            <wp:extent cx="5731510" cy="2980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rsidR="005D5DA6" w:rsidRDefault="005D5DA6" w:rsidP="008044A5">
      <w:pPr>
        <w:rPr>
          <w:lang w:val="en-IE"/>
        </w:rPr>
      </w:pPr>
      <w:r>
        <w:rPr>
          <w:noProof/>
          <w:lang w:val="en-US"/>
        </w:rPr>
        <w:drawing>
          <wp:inline distT="0" distB="0" distL="0" distR="0">
            <wp:extent cx="5731510" cy="2639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00F4267F" w:rsidRDefault="00F4267F" w:rsidP="008044A5">
      <w:pPr>
        <w:rPr>
          <w:lang w:val="en-IE"/>
        </w:rPr>
      </w:pPr>
    </w:p>
    <w:p w:rsidR="0094683B" w:rsidRPr="0016566C" w:rsidRDefault="005D5DA6" w:rsidP="008044A5">
      <w:pPr>
        <w:rPr>
          <w:i/>
          <w:lang w:val="en-IE"/>
        </w:rPr>
      </w:pPr>
      <w:r w:rsidRPr="0016566C">
        <w:rPr>
          <w:i/>
          <w:lang w:val="en-IE"/>
        </w:rPr>
        <w:t>A calculator to manipulate digits when user click on desired button</w:t>
      </w:r>
    </w:p>
    <w:p w:rsidR="00F4267F" w:rsidRDefault="00F4267F" w:rsidP="008044A5">
      <w:pPr>
        <w:rPr>
          <w:lang w:val="en-IE"/>
        </w:rPr>
      </w:pPr>
    </w:p>
    <w:p w:rsidR="0094683B" w:rsidRDefault="005D5DA6" w:rsidP="008044A5">
      <w:pPr>
        <w:rPr>
          <w:lang w:val="en-IE"/>
        </w:rPr>
      </w:pPr>
      <w:r>
        <w:rPr>
          <w:noProof/>
          <w:lang w:val="en-US"/>
        </w:rPr>
        <w:drawing>
          <wp:inline distT="0" distB="0" distL="0" distR="0">
            <wp:extent cx="2705100" cy="3550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0">
                      <a:extLst>
                        <a:ext uri="{28A0092B-C50C-407E-A947-70E740481C1C}">
                          <a14:useLocalDpi xmlns:a14="http://schemas.microsoft.com/office/drawing/2010/main" val="0"/>
                        </a:ext>
                      </a:extLst>
                    </a:blip>
                    <a:stretch>
                      <a:fillRect/>
                    </a:stretch>
                  </pic:blipFill>
                  <pic:spPr>
                    <a:xfrm>
                      <a:off x="0" y="0"/>
                      <a:ext cx="2714017" cy="3561988"/>
                    </a:xfrm>
                    <a:prstGeom prst="rect">
                      <a:avLst/>
                    </a:prstGeom>
                  </pic:spPr>
                </pic:pic>
              </a:graphicData>
            </a:graphic>
          </wp:inline>
        </w:drawing>
      </w:r>
      <w:r>
        <w:rPr>
          <w:lang w:val="en-IE"/>
        </w:rPr>
        <w:t xml:space="preserve">     </w:t>
      </w:r>
      <w:r>
        <w:rPr>
          <w:noProof/>
          <w:lang w:val="en-US"/>
        </w:rPr>
        <w:drawing>
          <wp:inline distT="0" distB="0" distL="0" distR="0">
            <wp:extent cx="2651760" cy="35448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1">
                      <a:extLst>
                        <a:ext uri="{28A0092B-C50C-407E-A947-70E740481C1C}">
                          <a14:useLocalDpi xmlns:a14="http://schemas.microsoft.com/office/drawing/2010/main" val="0"/>
                        </a:ext>
                      </a:extLst>
                    </a:blip>
                    <a:stretch>
                      <a:fillRect/>
                    </a:stretch>
                  </pic:blipFill>
                  <pic:spPr>
                    <a:xfrm>
                      <a:off x="0" y="0"/>
                      <a:ext cx="2671851" cy="3571721"/>
                    </a:xfrm>
                    <a:prstGeom prst="rect">
                      <a:avLst/>
                    </a:prstGeom>
                  </pic:spPr>
                </pic:pic>
              </a:graphicData>
            </a:graphic>
          </wp:inline>
        </w:drawing>
      </w:r>
    </w:p>
    <w:p w:rsidR="00C238B1" w:rsidRDefault="00C238B1" w:rsidP="008044A5">
      <w:pPr>
        <w:rPr>
          <w:lang w:val="en-IE"/>
        </w:rPr>
      </w:pPr>
    </w:p>
    <w:p w:rsidR="000614FB" w:rsidRDefault="000614FB" w:rsidP="008044A5">
      <w:pPr>
        <w:rPr>
          <w:lang w:val="en-IE"/>
        </w:rPr>
      </w:pPr>
    </w:p>
    <w:p w:rsidR="00E002AE" w:rsidRPr="00E002AE" w:rsidRDefault="00E002AE" w:rsidP="00E002AE">
      <w:pPr>
        <w:pStyle w:val="Heading1"/>
        <w:spacing w:before="0"/>
        <w:rPr>
          <w:lang w:val="en-US"/>
        </w:rPr>
      </w:pPr>
      <w:bookmarkStart w:id="2" w:name="_Toc531373266"/>
      <w:r>
        <w:t>Responsive design and media queries</w:t>
      </w:r>
      <w:bookmarkEnd w:id="2"/>
    </w:p>
    <w:p w:rsidR="00964AE7" w:rsidRPr="0016566C" w:rsidRDefault="00E002AE" w:rsidP="008044A5">
      <w:pPr>
        <w:rPr>
          <w:rFonts w:cstheme="minorHAnsi"/>
          <w:color w:val="000000"/>
          <w:szCs w:val="20"/>
          <w:shd w:val="clear" w:color="auto" w:fill="FFFFFF"/>
        </w:rPr>
      </w:pPr>
      <w:r w:rsidRPr="0016566C">
        <w:rPr>
          <w:rFonts w:cstheme="minorHAnsi"/>
          <w:szCs w:val="20"/>
          <w:lang w:val="en-US"/>
        </w:rPr>
        <w:t xml:space="preserve">To make the web page responsive I have added </w:t>
      </w:r>
      <w:r w:rsidR="008E15C4" w:rsidRPr="0016566C">
        <w:rPr>
          <w:rFonts w:cstheme="minorHAnsi"/>
          <w:szCs w:val="20"/>
          <w:lang w:val="en-US"/>
        </w:rPr>
        <w:t xml:space="preserve">the grid layout and divided it into different sections and then used media query to add break points </w:t>
      </w:r>
      <w:r w:rsidR="008E15C4" w:rsidRPr="0016566C">
        <w:rPr>
          <w:rFonts w:cstheme="minorHAnsi"/>
          <w:color w:val="000000"/>
          <w:szCs w:val="20"/>
          <w:shd w:val="clear" w:color="auto" w:fill="FFFFFF"/>
        </w:rPr>
        <w:t>to apply different styles for different media types/devices.</w:t>
      </w:r>
    </w:p>
    <w:p w:rsidR="007770CD" w:rsidRPr="007770CD" w:rsidRDefault="007770CD" w:rsidP="007770CD">
      <w:pPr>
        <w:shd w:val="clear" w:color="auto" w:fill="FFFFFF"/>
        <w:spacing w:before="100" w:beforeAutospacing="1" w:after="100" w:afterAutospacing="1" w:line="240" w:lineRule="auto"/>
        <w:rPr>
          <w:rFonts w:eastAsia="Times New Roman" w:cstheme="minorHAnsi"/>
          <w:color w:val="000000"/>
          <w:szCs w:val="20"/>
          <w:lang w:val="en-US"/>
        </w:rPr>
      </w:pPr>
      <w:r w:rsidRPr="007770CD">
        <w:rPr>
          <w:rFonts w:eastAsia="Times New Roman" w:cstheme="minorHAnsi"/>
          <w:color w:val="000000"/>
          <w:szCs w:val="20"/>
          <w:lang w:val="en-US"/>
        </w:rPr>
        <w:t>Media queries can be used to check many things, such as:</w:t>
      </w:r>
    </w:p>
    <w:p w:rsidR="007770CD" w:rsidRPr="007770CD" w:rsidRDefault="007770CD" w:rsidP="007770CD">
      <w:pPr>
        <w:numPr>
          <w:ilvl w:val="0"/>
          <w:numId w:val="3"/>
        </w:numPr>
        <w:shd w:val="clear" w:color="auto" w:fill="FFFFFF"/>
        <w:spacing w:before="100" w:beforeAutospacing="1" w:after="100" w:afterAutospacing="1" w:line="240" w:lineRule="auto"/>
        <w:rPr>
          <w:rFonts w:eastAsia="Times New Roman" w:cstheme="minorHAnsi"/>
          <w:color w:val="000000"/>
          <w:szCs w:val="20"/>
          <w:lang w:val="en-US"/>
        </w:rPr>
      </w:pPr>
      <w:r w:rsidRPr="007770CD">
        <w:rPr>
          <w:rFonts w:eastAsia="Times New Roman" w:cstheme="minorHAnsi"/>
          <w:color w:val="000000"/>
          <w:szCs w:val="20"/>
          <w:lang w:val="en-US"/>
        </w:rPr>
        <w:t>width and height of the viewport</w:t>
      </w:r>
    </w:p>
    <w:p w:rsidR="007770CD" w:rsidRPr="007770CD" w:rsidRDefault="007770CD" w:rsidP="007770CD">
      <w:pPr>
        <w:numPr>
          <w:ilvl w:val="0"/>
          <w:numId w:val="3"/>
        </w:numPr>
        <w:shd w:val="clear" w:color="auto" w:fill="FFFFFF"/>
        <w:spacing w:before="100" w:beforeAutospacing="1" w:after="100" w:afterAutospacing="1" w:line="240" w:lineRule="auto"/>
        <w:rPr>
          <w:rFonts w:eastAsia="Times New Roman" w:cstheme="minorHAnsi"/>
          <w:color w:val="000000"/>
          <w:szCs w:val="20"/>
          <w:lang w:val="en-US"/>
        </w:rPr>
      </w:pPr>
      <w:r w:rsidRPr="007770CD">
        <w:rPr>
          <w:rFonts w:eastAsia="Times New Roman" w:cstheme="minorHAnsi"/>
          <w:color w:val="000000"/>
          <w:szCs w:val="20"/>
          <w:lang w:val="en-US"/>
        </w:rPr>
        <w:t>width and height of the device</w:t>
      </w:r>
    </w:p>
    <w:p w:rsidR="007770CD" w:rsidRPr="007770CD" w:rsidRDefault="007770CD" w:rsidP="007D3755">
      <w:pPr>
        <w:numPr>
          <w:ilvl w:val="0"/>
          <w:numId w:val="3"/>
        </w:numPr>
        <w:shd w:val="clear" w:color="auto" w:fill="FFFFFF"/>
        <w:spacing w:before="100" w:beforeAutospacing="1" w:after="100" w:afterAutospacing="1" w:line="240" w:lineRule="auto"/>
        <w:rPr>
          <w:rFonts w:eastAsia="Times New Roman" w:cstheme="minorHAnsi"/>
          <w:color w:val="000000"/>
          <w:szCs w:val="20"/>
          <w:lang w:val="en-US"/>
        </w:rPr>
      </w:pPr>
      <w:r w:rsidRPr="0016566C">
        <w:rPr>
          <w:rFonts w:eastAsia="Times New Roman" w:cstheme="minorHAnsi"/>
          <w:color w:val="000000"/>
          <w:szCs w:val="20"/>
          <w:lang w:val="en-US"/>
        </w:rPr>
        <w:t>Orientation</w:t>
      </w:r>
      <w:r w:rsidRPr="007770CD">
        <w:rPr>
          <w:rFonts w:eastAsia="Times New Roman" w:cstheme="minorHAnsi"/>
          <w:color w:val="000000"/>
          <w:szCs w:val="20"/>
          <w:lang w:val="en-US"/>
        </w:rPr>
        <w:t xml:space="preserve"> resolution</w:t>
      </w:r>
    </w:p>
    <w:p w:rsidR="007770CD" w:rsidRPr="0016566C" w:rsidRDefault="007770CD" w:rsidP="008044A5">
      <w:pPr>
        <w:rPr>
          <w:rFonts w:cstheme="minorHAnsi"/>
          <w:color w:val="000000"/>
          <w:szCs w:val="20"/>
          <w:shd w:val="clear" w:color="auto" w:fill="FFFFFF"/>
        </w:rPr>
      </w:pPr>
      <w:r w:rsidRPr="0016566C">
        <w:rPr>
          <w:rFonts w:cstheme="minorHAnsi"/>
          <w:color w:val="000000"/>
          <w:szCs w:val="20"/>
          <w:shd w:val="clear" w:color="auto" w:fill="FFFFFF"/>
        </w:rPr>
        <w:t>Using media queries are a popular technique for delivering a tailored style sheet (responsive web design) to desktops, laptops, tablets, and mobile phones.</w:t>
      </w:r>
    </w:p>
    <w:p w:rsidR="007770CD" w:rsidRPr="008E15C4" w:rsidRDefault="007770CD" w:rsidP="008044A5">
      <w:pPr>
        <w:rPr>
          <w:rFonts w:ascii="Arial" w:hAnsi="Arial" w:cs="Arial"/>
          <w:sz w:val="20"/>
          <w:szCs w:val="20"/>
          <w:lang w:val="en-US"/>
        </w:rPr>
      </w:pPr>
      <w:r>
        <w:rPr>
          <w:rFonts w:ascii="Arial" w:hAnsi="Arial" w:cs="Arial"/>
          <w:noProof/>
          <w:sz w:val="20"/>
          <w:szCs w:val="20"/>
          <w:lang w:val="en-US"/>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4AE7" w:rsidRDefault="00964AE7" w:rsidP="008044A5">
      <w:pPr>
        <w:rPr>
          <w:noProof/>
          <w:lang w:val="en-US"/>
        </w:rPr>
      </w:pPr>
    </w:p>
    <w:p w:rsidR="007770CD" w:rsidRDefault="00287BEE" w:rsidP="008044A5">
      <w:pPr>
        <w:rPr>
          <w:noProof/>
          <w:lang w:val="en-US"/>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4003964</wp:posOffset>
                </wp:positionH>
                <wp:positionV relativeFrom="paragraph">
                  <wp:posOffset>865909</wp:posOffset>
                </wp:positionV>
                <wp:extent cx="2168236" cy="1212273"/>
                <wp:effectExtent l="0" t="0" r="22860" b="26035"/>
                <wp:wrapNone/>
                <wp:docPr id="3" name="Rectangle 3"/>
                <wp:cNvGraphicFramePr/>
                <a:graphic xmlns:a="http://schemas.openxmlformats.org/drawingml/2006/main">
                  <a:graphicData uri="http://schemas.microsoft.com/office/word/2010/wordprocessingShape">
                    <wps:wsp>
                      <wps:cNvSpPr/>
                      <wps:spPr>
                        <a:xfrm>
                          <a:off x="0" y="0"/>
                          <a:ext cx="2168236" cy="1212273"/>
                        </a:xfrm>
                        <a:prstGeom prst="rect">
                          <a:avLst/>
                        </a:prstGeom>
                      </wps:spPr>
                      <wps:style>
                        <a:lnRef idx="2">
                          <a:schemeClr val="accent4"/>
                        </a:lnRef>
                        <a:fillRef idx="1">
                          <a:schemeClr val="lt1"/>
                        </a:fillRef>
                        <a:effectRef idx="0">
                          <a:schemeClr val="accent4"/>
                        </a:effectRef>
                        <a:fontRef idx="minor">
                          <a:schemeClr val="dk1"/>
                        </a:fontRef>
                      </wps:style>
                      <wps:txbx>
                        <w:txbxContent>
                          <w:p w:rsidR="00287BEE" w:rsidRPr="00287BEE" w:rsidRDefault="00287BEE" w:rsidP="00287BEE">
                            <w:pPr>
                              <w:pStyle w:val="ListParagraph"/>
                              <w:numPr>
                                <w:ilvl w:val="0"/>
                                <w:numId w:val="5"/>
                              </w:numPr>
                              <w:jc w:val="both"/>
                              <w:rPr>
                                <w:b/>
                                <w:lang w:val="en-US"/>
                              </w:rPr>
                            </w:pPr>
                            <w:r w:rsidRPr="00287BEE">
                              <w:rPr>
                                <w:b/>
                                <w:lang w:val="en-US"/>
                              </w:rPr>
                              <w:t>Media query for default</w:t>
                            </w:r>
                          </w:p>
                          <w:p w:rsidR="00287BEE" w:rsidRPr="00287BEE" w:rsidRDefault="00287BEE" w:rsidP="00287BEE">
                            <w:pPr>
                              <w:pStyle w:val="ListParagraph"/>
                              <w:numPr>
                                <w:ilvl w:val="0"/>
                                <w:numId w:val="5"/>
                              </w:numPr>
                              <w:jc w:val="both"/>
                              <w:rPr>
                                <w:b/>
                                <w:lang w:val="en-US"/>
                              </w:rPr>
                            </w:pPr>
                            <w:r w:rsidRPr="00287BEE">
                              <w:rPr>
                                <w:b/>
                                <w:lang w:val="en-US"/>
                              </w:rPr>
                              <w:t>Media query break at 550px</w:t>
                            </w:r>
                          </w:p>
                          <w:p w:rsidR="00287BEE" w:rsidRPr="00287BEE" w:rsidRDefault="00287BEE" w:rsidP="00287BEE">
                            <w:pPr>
                              <w:pStyle w:val="ListParagraph"/>
                              <w:numPr>
                                <w:ilvl w:val="0"/>
                                <w:numId w:val="5"/>
                              </w:numPr>
                              <w:jc w:val="both"/>
                              <w:rPr>
                                <w:b/>
                                <w:lang w:val="en-US"/>
                              </w:rPr>
                            </w:pPr>
                            <w:r w:rsidRPr="00287BEE">
                              <w:rPr>
                                <w:b/>
                                <w:lang w:val="en-US"/>
                              </w:rPr>
                              <w:t>Media query at 720px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0" style="position:absolute;margin-left:315.25pt;margin-top:68.2pt;width:170.75pt;height:95.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" fillcolor="white [3201]" strokecolor="#ffc000 [3207]" strokeweight="1pt">
                <v:textbox>
                  <w:txbxContent>
                    <w:p w:rsidR="00287BEE" w:rsidRPr="00287BEE" w:rsidRDefault="00287BEE" w:rsidP="00287BEE">
                      <w:pPr>
                        <w:pStyle w:val="ListParagraph"/>
                        <w:numPr>
                          <w:ilvl w:val="0"/>
                          <w:numId w:val="5"/>
                        </w:numPr>
                        <w:jc w:val="both"/>
                        <w:rPr>
                          <w:b/>
                          <w:lang w:val="en-US"/>
                        </w:rPr>
                      </w:pPr>
                      <w:r w:rsidRPr="00287BEE">
                        <w:rPr>
                          <w:b/>
                          <w:lang w:val="en-US"/>
                        </w:rPr>
                        <w:t>Media query for default</w:t>
                      </w:r>
                    </w:p>
                    <w:p w:rsidR="00287BEE" w:rsidRPr="00287BEE" w:rsidRDefault="00287BEE" w:rsidP="00287BEE">
                      <w:pPr>
                        <w:pStyle w:val="ListParagraph"/>
                        <w:numPr>
                          <w:ilvl w:val="0"/>
                          <w:numId w:val="5"/>
                        </w:numPr>
                        <w:jc w:val="both"/>
                        <w:rPr>
                          <w:b/>
                          <w:lang w:val="en-US"/>
                        </w:rPr>
                      </w:pPr>
                      <w:r w:rsidRPr="00287BEE">
                        <w:rPr>
                          <w:b/>
                          <w:lang w:val="en-US"/>
                        </w:rPr>
                        <w:t>Media query break at 550px</w:t>
                      </w:r>
                    </w:p>
                    <w:p w:rsidR="00287BEE" w:rsidRPr="00287BEE" w:rsidRDefault="00287BEE" w:rsidP="00287BEE">
                      <w:pPr>
                        <w:pStyle w:val="ListParagraph"/>
                        <w:numPr>
                          <w:ilvl w:val="0"/>
                          <w:numId w:val="5"/>
                        </w:numPr>
                        <w:jc w:val="both"/>
                        <w:rPr>
                          <w:b/>
                          <w:lang w:val="en-US"/>
                        </w:rPr>
                      </w:pPr>
                      <w:r w:rsidRPr="00287BEE">
                        <w:rPr>
                          <w:b/>
                          <w:lang w:val="en-US"/>
                        </w:rPr>
                        <w:t>Media query at 720px</w:t>
                      </w:r>
                    </w:p>
                  </w:txbxContent>
                </v:textbox>
              </v:rect>
            </w:pict>
          </mc:Fallback>
        </mc:AlternateContent>
      </w:r>
      <w:r w:rsidR="007770CD">
        <w:rPr>
          <w:noProof/>
          <w:lang w:val="en-US"/>
        </w:rPr>
        <w:drawing>
          <wp:inline distT="0" distB="0" distL="0" distR="0">
            <wp:extent cx="3596640" cy="641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JPG"/>
                    <pic:cNvPicPr/>
                  </pic:nvPicPr>
                  <pic:blipFill>
                    <a:blip r:embed="rId13">
                      <a:extLst>
                        <a:ext uri="{28A0092B-C50C-407E-A947-70E740481C1C}">
                          <a14:useLocalDpi xmlns:a14="http://schemas.microsoft.com/office/drawing/2010/main" val="0"/>
                        </a:ext>
                      </a:extLst>
                    </a:blip>
                    <a:stretch>
                      <a:fillRect/>
                    </a:stretch>
                  </pic:blipFill>
                  <pic:spPr>
                    <a:xfrm>
                      <a:off x="0" y="0"/>
                      <a:ext cx="3596640" cy="6416040"/>
                    </a:xfrm>
                    <a:prstGeom prst="rect">
                      <a:avLst/>
                    </a:prstGeom>
                  </pic:spPr>
                </pic:pic>
              </a:graphicData>
            </a:graphic>
          </wp:inline>
        </w:drawing>
      </w:r>
    </w:p>
    <w:p w:rsidR="007770CD" w:rsidRDefault="007770CD" w:rsidP="008044A5">
      <w:pPr>
        <w:rPr>
          <w:noProof/>
          <w:lang w:val="en-US"/>
        </w:rPr>
      </w:pPr>
      <w:r>
        <w:rPr>
          <w:noProof/>
          <w:lang w:val="en-US"/>
        </w:rPr>
        <w:t>I used media query for 3 different  width and changing the container size and the element style under the container</w:t>
      </w:r>
      <w:r w:rsidR="00F23024">
        <w:rPr>
          <w:noProof/>
          <w:lang w:val="en-US"/>
        </w:rPr>
        <w:t>.</w:t>
      </w:r>
    </w:p>
    <w:p w:rsidR="00F23024" w:rsidRDefault="00F23024" w:rsidP="008044A5">
      <w:pPr>
        <w:rPr>
          <w:noProof/>
          <w:lang w:val="en-US"/>
        </w:rPr>
      </w:pPr>
      <w:r>
        <w:rPr>
          <w:noProof/>
          <w:lang w:val="en-US"/>
        </w:rPr>
        <w:t xml:space="preserve">I placed 3 images based upon breakpoints so that on every breakpoint image would change </w:t>
      </w:r>
    </w:p>
    <w:p w:rsidR="00F23024" w:rsidRDefault="00F23024" w:rsidP="008044A5">
      <w:pPr>
        <w:rPr>
          <w:noProof/>
          <w:lang w:val="en-US"/>
        </w:rPr>
      </w:pPr>
      <w:r>
        <w:rPr>
          <w:noProof/>
          <w:lang w:val="en-US"/>
        </w:rPr>
        <w:drawing>
          <wp:inline distT="0" distB="0" distL="0" distR="0" wp14:anchorId="7B322780" wp14:editId="0AE58B25">
            <wp:extent cx="5727674" cy="10252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446" cy="1034324"/>
                    </a:xfrm>
                    <a:prstGeom prst="rect">
                      <a:avLst/>
                    </a:prstGeom>
                  </pic:spPr>
                </pic:pic>
              </a:graphicData>
            </a:graphic>
          </wp:inline>
        </w:drawing>
      </w:r>
    </w:p>
    <w:p w:rsidR="00FA66CD" w:rsidRDefault="00FA66CD" w:rsidP="008044A5">
      <w:pPr>
        <w:rPr>
          <w:noProof/>
          <w:lang w:val="en-US"/>
        </w:rPr>
      </w:pPr>
    </w:p>
    <w:p w:rsidR="00FA66CD" w:rsidRPr="0016566C" w:rsidRDefault="00FA66CD" w:rsidP="008044A5">
      <w:pPr>
        <w:rPr>
          <w:b/>
          <w:i/>
          <w:noProof/>
          <w:lang w:val="en-US"/>
        </w:rPr>
      </w:pPr>
      <w:r w:rsidRPr="0016566C">
        <w:rPr>
          <w:b/>
          <w:i/>
          <w:noProof/>
          <w:lang w:val="en-US"/>
        </w:rPr>
        <w:lastRenderedPageBreak/>
        <w:t>For media size less than 720 px</w:t>
      </w:r>
    </w:p>
    <w:p w:rsidR="00FA66CD" w:rsidRPr="0016566C" w:rsidRDefault="00FA66CD" w:rsidP="008044A5">
      <w:pPr>
        <w:rPr>
          <w:b/>
          <w:i/>
          <w:noProof/>
          <w:lang w:val="en-US"/>
        </w:rPr>
      </w:pPr>
      <w:r w:rsidRPr="0016566C">
        <w:rPr>
          <w:b/>
          <w:i/>
          <w:noProof/>
          <w:lang w:val="en-US"/>
        </w:rPr>
        <w:t>The image od gri changed and the formation of grid contents</w:t>
      </w:r>
      <w:r w:rsidR="006F4912" w:rsidRPr="0016566C">
        <w:rPr>
          <w:b/>
          <w:i/>
          <w:noProof/>
          <w:lang w:val="en-US"/>
        </w:rPr>
        <w:t xml:space="preserve"> </w:t>
      </w:r>
      <w:r w:rsidRPr="0016566C">
        <w:rPr>
          <w:b/>
          <w:i/>
          <w:noProof/>
          <w:lang w:val="en-US"/>
        </w:rPr>
        <w:t>changes from</w:t>
      </w:r>
    </w:p>
    <w:p w:rsidR="006F4912" w:rsidRDefault="006F4912" w:rsidP="008044A5">
      <w:pPr>
        <w:rPr>
          <w:noProof/>
          <w:lang w:val="en-US"/>
        </w:rPr>
      </w:pPr>
      <w:r>
        <w:rPr>
          <w:noProof/>
          <w:lang w:val="en-US"/>
        </w:rPr>
        <mc:AlternateContent>
          <mc:Choice Requires="wps">
            <w:drawing>
              <wp:anchor distT="0" distB="0" distL="114300" distR="114300" simplePos="0" relativeHeight="251663360" behindDoc="0" locked="0" layoutInCell="1" allowOverlap="1" wp14:anchorId="367C7214" wp14:editId="5F313F6E">
                <wp:simplePos x="0" y="0"/>
                <wp:positionH relativeFrom="column">
                  <wp:posOffset>4175760</wp:posOffset>
                </wp:positionH>
                <wp:positionV relativeFrom="paragraph">
                  <wp:posOffset>53340</wp:posOffset>
                </wp:positionV>
                <wp:extent cx="1470660" cy="1615440"/>
                <wp:effectExtent l="0" t="0" r="15240" b="22860"/>
                <wp:wrapNone/>
                <wp:docPr id="30" name="Rectangle 30"/>
                <wp:cNvGraphicFramePr/>
                <a:graphic xmlns:a="http://schemas.openxmlformats.org/drawingml/2006/main">
                  <a:graphicData uri="http://schemas.microsoft.com/office/word/2010/wordprocessingShape">
                    <wps:wsp>
                      <wps:cNvSpPr/>
                      <wps:spPr>
                        <a:xfrm>
                          <a:off x="0" y="0"/>
                          <a:ext cx="1470660" cy="1615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F4912" w:rsidRDefault="004B5E25" w:rsidP="006F4912">
                            <w:pPr>
                              <w:jc w:val="both"/>
                            </w:pPr>
                            <w:r>
                              <w:t xml:space="preserve">      </w:t>
                            </w:r>
                            <w:r w:rsidR="006F4912">
                              <w:t>"</w:t>
                            </w:r>
                            <w:proofErr w:type="spellStart"/>
                            <w:proofErr w:type="gramStart"/>
                            <w:r w:rsidR="006F4912">
                              <w:t>myarea</w:t>
                            </w:r>
                            <w:proofErr w:type="spellEnd"/>
                            <w:proofErr w:type="gramEnd"/>
                            <w:r w:rsidR="006F4912">
                              <w:t xml:space="preserve"> </w:t>
                            </w:r>
                            <w:proofErr w:type="spellStart"/>
                            <w:r w:rsidR="006F4912">
                              <w:t>myarea</w:t>
                            </w:r>
                            <w:proofErr w:type="spellEnd"/>
                            <w:r w:rsidR="006F4912">
                              <w:t>"</w:t>
                            </w:r>
                          </w:p>
                          <w:p w:rsidR="006F4912" w:rsidRDefault="006F4912" w:rsidP="006F4912">
                            <w:pPr>
                              <w:jc w:val="both"/>
                            </w:pPr>
                            <w:r>
                              <w:t xml:space="preserve">      "</w:t>
                            </w:r>
                            <w:proofErr w:type="gramStart"/>
                            <w:r>
                              <w:t xml:space="preserve">header  </w:t>
                            </w:r>
                            <w:proofErr w:type="spellStart"/>
                            <w:r>
                              <w:t>header</w:t>
                            </w:r>
                            <w:proofErr w:type="spellEnd"/>
                            <w:proofErr w:type="gramEnd"/>
                            <w:r>
                              <w:t>"</w:t>
                            </w:r>
                          </w:p>
                          <w:p w:rsidR="006F4912" w:rsidRDefault="006F4912" w:rsidP="006F4912">
                            <w:pPr>
                              <w:jc w:val="both"/>
                            </w:pPr>
                            <w:r>
                              <w:t xml:space="preserve">      "</w:t>
                            </w:r>
                            <w:proofErr w:type="spellStart"/>
                            <w:proofErr w:type="gramStart"/>
                            <w:r>
                              <w:t>nav</w:t>
                            </w:r>
                            <w:proofErr w:type="spellEnd"/>
                            <w:proofErr w:type="gramEnd"/>
                            <w:r>
                              <w:t xml:space="preserve">     </w:t>
                            </w:r>
                            <w:proofErr w:type="spellStart"/>
                            <w:r>
                              <w:t>nav</w:t>
                            </w:r>
                            <w:proofErr w:type="spellEnd"/>
                            <w:r>
                              <w:t>"</w:t>
                            </w:r>
                          </w:p>
                          <w:p w:rsidR="006F4912" w:rsidRDefault="006F4912" w:rsidP="006F4912">
                            <w:pPr>
                              <w:jc w:val="both"/>
                            </w:pPr>
                            <w:r>
                              <w:t xml:space="preserve">      "</w:t>
                            </w:r>
                            <w:proofErr w:type="gramStart"/>
                            <w:r>
                              <w:t>sidebar</w:t>
                            </w:r>
                            <w:proofErr w:type="gramEnd"/>
                            <w:r>
                              <w:t xml:space="preserve"> content"</w:t>
                            </w:r>
                          </w:p>
                          <w:p w:rsidR="006F4912" w:rsidRDefault="006F4912" w:rsidP="006F4912">
                            <w:pPr>
                              <w:jc w:val="both"/>
                            </w:pPr>
                            <w:r>
                              <w:t xml:space="preserve">      "</w:t>
                            </w:r>
                            <w:proofErr w:type="gramStart"/>
                            <w:r>
                              <w:t>ad</w:t>
                            </w:r>
                            <w:proofErr w:type="gramEnd"/>
                            <w:r>
                              <w:t xml:space="preserv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C7214" id="Rectangle 30" o:spid="_x0000_s1031" style="position:absolute;margin-left:328.8pt;margin-top:4.2pt;width:115.8pt;height:1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" fillcolor="white [3201]" strokecolor="#70ad47 [3209]" strokeweight="1pt">
                <v:textbox>
                  <w:txbxContent>
                    <w:p w:rsidR="006F4912" w:rsidRDefault="004B5E25" w:rsidP="006F4912">
                      <w:pPr>
                        <w:jc w:val="both"/>
                      </w:pPr>
                      <w:r>
                        <w:t xml:space="preserve">      </w:t>
                      </w:r>
                      <w:r w:rsidR="006F4912">
                        <w:t>"</w:t>
                      </w:r>
                      <w:proofErr w:type="spellStart"/>
                      <w:proofErr w:type="gramStart"/>
                      <w:r w:rsidR="006F4912">
                        <w:t>myarea</w:t>
                      </w:r>
                      <w:proofErr w:type="spellEnd"/>
                      <w:proofErr w:type="gramEnd"/>
                      <w:r w:rsidR="006F4912">
                        <w:t xml:space="preserve"> </w:t>
                      </w:r>
                      <w:proofErr w:type="spellStart"/>
                      <w:r w:rsidR="006F4912">
                        <w:t>myarea</w:t>
                      </w:r>
                      <w:proofErr w:type="spellEnd"/>
                      <w:r w:rsidR="006F4912">
                        <w:t>"</w:t>
                      </w:r>
                    </w:p>
                    <w:p w:rsidR="006F4912" w:rsidRDefault="006F4912" w:rsidP="006F4912">
                      <w:pPr>
                        <w:jc w:val="both"/>
                      </w:pPr>
                      <w:r>
                        <w:t xml:space="preserve">      "</w:t>
                      </w:r>
                      <w:proofErr w:type="gramStart"/>
                      <w:r>
                        <w:t xml:space="preserve">header  </w:t>
                      </w:r>
                      <w:proofErr w:type="spellStart"/>
                      <w:r>
                        <w:t>header</w:t>
                      </w:r>
                      <w:proofErr w:type="spellEnd"/>
                      <w:proofErr w:type="gramEnd"/>
                      <w:r>
                        <w:t>"</w:t>
                      </w:r>
                    </w:p>
                    <w:p w:rsidR="006F4912" w:rsidRDefault="006F4912" w:rsidP="006F4912">
                      <w:pPr>
                        <w:jc w:val="both"/>
                      </w:pPr>
                      <w:r>
                        <w:t xml:space="preserve">      "</w:t>
                      </w:r>
                      <w:proofErr w:type="spellStart"/>
                      <w:proofErr w:type="gramStart"/>
                      <w:r>
                        <w:t>nav</w:t>
                      </w:r>
                      <w:proofErr w:type="spellEnd"/>
                      <w:proofErr w:type="gramEnd"/>
                      <w:r>
                        <w:t xml:space="preserve">     </w:t>
                      </w:r>
                      <w:proofErr w:type="spellStart"/>
                      <w:r>
                        <w:t>nav</w:t>
                      </w:r>
                      <w:proofErr w:type="spellEnd"/>
                      <w:r>
                        <w:t>"</w:t>
                      </w:r>
                    </w:p>
                    <w:p w:rsidR="006F4912" w:rsidRDefault="006F4912" w:rsidP="006F4912">
                      <w:pPr>
                        <w:jc w:val="both"/>
                      </w:pPr>
                      <w:r>
                        <w:t xml:space="preserve">      "</w:t>
                      </w:r>
                      <w:proofErr w:type="gramStart"/>
                      <w:r>
                        <w:t>sidebar</w:t>
                      </w:r>
                      <w:proofErr w:type="gramEnd"/>
                      <w:r>
                        <w:t xml:space="preserve"> content"</w:t>
                      </w:r>
                    </w:p>
                    <w:p w:rsidR="006F4912" w:rsidRDefault="006F4912" w:rsidP="006F4912">
                      <w:pPr>
                        <w:jc w:val="both"/>
                      </w:pPr>
                      <w:r>
                        <w:t xml:space="preserve">      "</w:t>
                      </w:r>
                      <w:proofErr w:type="gramStart"/>
                      <w:r>
                        <w:t>ad</w:t>
                      </w:r>
                      <w:proofErr w:type="gramEnd"/>
                      <w:r>
                        <w:t xml:space="preserve">      footer";</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99060</wp:posOffset>
                </wp:positionH>
                <wp:positionV relativeFrom="paragraph">
                  <wp:posOffset>7620</wp:posOffset>
                </wp:positionV>
                <wp:extent cx="1943100" cy="1615440"/>
                <wp:effectExtent l="0" t="0" r="19050" b="22860"/>
                <wp:wrapNone/>
                <wp:docPr id="29" name="Rectangle 29"/>
                <wp:cNvGraphicFramePr/>
                <a:graphic xmlns:a="http://schemas.openxmlformats.org/drawingml/2006/main">
                  <a:graphicData uri="http://schemas.microsoft.com/office/word/2010/wordprocessingShape">
                    <wps:wsp>
                      <wps:cNvSpPr/>
                      <wps:spPr>
                        <a:xfrm>
                          <a:off x="0" y="0"/>
                          <a:ext cx="1943100" cy="1615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F4912" w:rsidRDefault="006F4912" w:rsidP="006F4912">
                            <w:pPr>
                              <w:jc w:val="both"/>
                            </w:pPr>
                            <w:r>
                              <w:t xml:space="preserve">  </w:t>
                            </w:r>
                            <w:r w:rsidR="004B5E25">
                              <w:t xml:space="preserve">   </w:t>
                            </w:r>
                            <w:r>
                              <w:t xml:space="preserve"> "</w:t>
                            </w:r>
                            <w:proofErr w:type="spellStart"/>
                            <w:proofErr w:type="gramStart"/>
                            <w:r>
                              <w:t>myarea</w:t>
                            </w:r>
                            <w:proofErr w:type="spellEnd"/>
                            <w:proofErr w:type="gramEnd"/>
                            <w:r>
                              <w:t xml:space="preserve"> </w:t>
                            </w:r>
                            <w:proofErr w:type="spellStart"/>
                            <w:r>
                              <w:t>myarea</w:t>
                            </w:r>
                            <w:proofErr w:type="spellEnd"/>
                            <w:r>
                              <w:t xml:space="preserve"> </w:t>
                            </w:r>
                            <w:proofErr w:type="spellStart"/>
                            <w:r>
                              <w:t>myarea</w:t>
                            </w:r>
                            <w:proofErr w:type="spellEnd"/>
                            <w:r>
                              <w:t xml:space="preserve">" </w:t>
                            </w:r>
                          </w:p>
                          <w:p w:rsidR="006F4912" w:rsidRDefault="006F4912" w:rsidP="006F4912">
                            <w:pPr>
                              <w:jc w:val="both"/>
                            </w:pPr>
                            <w:r>
                              <w:t xml:space="preserve">      "</w:t>
                            </w:r>
                            <w:proofErr w:type="gramStart"/>
                            <w:r>
                              <w:t>header</w:t>
                            </w:r>
                            <w:proofErr w:type="gramEnd"/>
                            <w:r>
                              <w:t xml:space="preserve"> </w:t>
                            </w:r>
                            <w:proofErr w:type="spellStart"/>
                            <w:r>
                              <w:t>header</w:t>
                            </w:r>
                            <w:proofErr w:type="spellEnd"/>
                            <w:r>
                              <w:t xml:space="preserve">  </w:t>
                            </w:r>
                            <w:proofErr w:type="spellStart"/>
                            <w:r>
                              <w:t>header</w:t>
                            </w:r>
                            <w:proofErr w:type="spellEnd"/>
                            <w:r>
                              <w:t>"</w:t>
                            </w:r>
                          </w:p>
                          <w:p w:rsidR="006F4912" w:rsidRDefault="006F4912" w:rsidP="006F4912">
                            <w:pPr>
                              <w:jc w:val="both"/>
                            </w:pPr>
                            <w:r>
                              <w:t xml:space="preserve">      "</w:t>
                            </w:r>
                            <w:proofErr w:type="spellStart"/>
                            <w:proofErr w:type="gramStart"/>
                            <w:r>
                              <w:t>nav</w:t>
                            </w:r>
                            <w:proofErr w:type="spellEnd"/>
                            <w:proofErr w:type="gramEnd"/>
                            <w:r>
                              <w:t xml:space="preserve"> content sidebar"</w:t>
                            </w:r>
                          </w:p>
                          <w:p w:rsidR="006F4912" w:rsidRDefault="006F4912" w:rsidP="006F4912">
                            <w:pPr>
                              <w:jc w:val="both"/>
                            </w:pPr>
                            <w:r>
                              <w:t xml:space="preserve">      "</w:t>
                            </w:r>
                            <w:proofErr w:type="spellStart"/>
                            <w:proofErr w:type="gramStart"/>
                            <w:r>
                              <w:t>nav</w:t>
                            </w:r>
                            <w:proofErr w:type="spellEnd"/>
                            <w:r>
                              <w:t xml:space="preserve">  content</w:t>
                            </w:r>
                            <w:proofErr w:type="gramEnd"/>
                            <w:r>
                              <w:t xml:space="preserve"> ad"</w:t>
                            </w:r>
                          </w:p>
                          <w:p w:rsidR="006F4912" w:rsidRDefault="006F4912" w:rsidP="006F4912">
                            <w:pPr>
                              <w:jc w:val="both"/>
                            </w:pPr>
                            <w:r>
                              <w:t xml:space="preserve">      "</w:t>
                            </w:r>
                            <w:proofErr w:type="gramStart"/>
                            <w:r>
                              <w:t>footer</w:t>
                            </w:r>
                            <w:proofErr w:type="gramEnd"/>
                            <w:r>
                              <w:t xml:space="preserve"> </w:t>
                            </w:r>
                            <w:proofErr w:type="spellStart"/>
                            <w:r>
                              <w:t>footer</w:t>
                            </w:r>
                            <w:proofErr w:type="spellEnd"/>
                            <w:r>
                              <w:t xml:space="preserve"> </w:t>
                            </w:r>
                            <w:proofErr w:type="spellStart"/>
                            <w:r>
                              <w:t>footer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2" style="position:absolute;margin-left:7.8pt;margin-top:.6pt;width:153pt;height:1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" fillcolor="white [3201]" strokecolor="#70ad47 [3209]" strokeweight="1pt">
                <v:textbox>
                  <w:txbxContent>
                    <w:p w:rsidR="006F4912" w:rsidRDefault="006F4912" w:rsidP="006F4912">
                      <w:pPr>
                        <w:jc w:val="both"/>
                      </w:pPr>
                      <w:r>
                        <w:t xml:space="preserve">  </w:t>
                      </w:r>
                      <w:r w:rsidR="004B5E25">
                        <w:t xml:space="preserve">   </w:t>
                      </w:r>
                      <w:r>
                        <w:t xml:space="preserve"> "</w:t>
                      </w:r>
                      <w:proofErr w:type="spellStart"/>
                      <w:proofErr w:type="gramStart"/>
                      <w:r>
                        <w:t>myarea</w:t>
                      </w:r>
                      <w:proofErr w:type="spellEnd"/>
                      <w:proofErr w:type="gramEnd"/>
                      <w:r>
                        <w:t xml:space="preserve"> </w:t>
                      </w:r>
                      <w:proofErr w:type="spellStart"/>
                      <w:r>
                        <w:t>myarea</w:t>
                      </w:r>
                      <w:proofErr w:type="spellEnd"/>
                      <w:r>
                        <w:t xml:space="preserve"> </w:t>
                      </w:r>
                      <w:proofErr w:type="spellStart"/>
                      <w:r>
                        <w:t>myarea</w:t>
                      </w:r>
                      <w:proofErr w:type="spellEnd"/>
                      <w:r>
                        <w:t xml:space="preserve">" </w:t>
                      </w:r>
                    </w:p>
                    <w:p w:rsidR="006F4912" w:rsidRDefault="006F4912" w:rsidP="006F4912">
                      <w:pPr>
                        <w:jc w:val="both"/>
                      </w:pPr>
                      <w:r>
                        <w:t xml:space="preserve">      "</w:t>
                      </w:r>
                      <w:proofErr w:type="gramStart"/>
                      <w:r>
                        <w:t>header</w:t>
                      </w:r>
                      <w:proofErr w:type="gramEnd"/>
                      <w:r>
                        <w:t xml:space="preserve"> </w:t>
                      </w:r>
                      <w:proofErr w:type="spellStart"/>
                      <w:r>
                        <w:t>header</w:t>
                      </w:r>
                      <w:proofErr w:type="spellEnd"/>
                      <w:r>
                        <w:t xml:space="preserve">  </w:t>
                      </w:r>
                      <w:proofErr w:type="spellStart"/>
                      <w:r>
                        <w:t>header</w:t>
                      </w:r>
                      <w:proofErr w:type="spellEnd"/>
                      <w:r>
                        <w:t>"</w:t>
                      </w:r>
                    </w:p>
                    <w:p w:rsidR="006F4912" w:rsidRDefault="006F4912" w:rsidP="006F4912">
                      <w:pPr>
                        <w:jc w:val="both"/>
                      </w:pPr>
                      <w:r>
                        <w:t xml:space="preserve">      "</w:t>
                      </w:r>
                      <w:proofErr w:type="spellStart"/>
                      <w:proofErr w:type="gramStart"/>
                      <w:r>
                        <w:t>nav</w:t>
                      </w:r>
                      <w:proofErr w:type="spellEnd"/>
                      <w:proofErr w:type="gramEnd"/>
                      <w:r>
                        <w:t xml:space="preserve"> content sidebar"</w:t>
                      </w:r>
                    </w:p>
                    <w:p w:rsidR="006F4912" w:rsidRDefault="006F4912" w:rsidP="006F4912">
                      <w:pPr>
                        <w:jc w:val="both"/>
                      </w:pPr>
                      <w:r>
                        <w:t xml:space="preserve">      "</w:t>
                      </w:r>
                      <w:proofErr w:type="spellStart"/>
                      <w:proofErr w:type="gramStart"/>
                      <w:r>
                        <w:t>nav</w:t>
                      </w:r>
                      <w:proofErr w:type="spellEnd"/>
                      <w:r>
                        <w:t xml:space="preserve">  content</w:t>
                      </w:r>
                      <w:proofErr w:type="gramEnd"/>
                      <w:r>
                        <w:t xml:space="preserve"> ad"</w:t>
                      </w:r>
                    </w:p>
                    <w:p w:rsidR="006F4912" w:rsidRDefault="006F4912" w:rsidP="006F4912">
                      <w:pPr>
                        <w:jc w:val="both"/>
                      </w:pPr>
                      <w:r>
                        <w:t xml:space="preserve">      "</w:t>
                      </w:r>
                      <w:proofErr w:type="gramStart"/>
                      <w:r>
                        <w:t>footer</w:t>
                      </w:r>
                      <w:proofErr w:type="gramEnd"/>
                      <w:r>
                        <w:t xml:space="preserve"> </w:t>
                      </w:r>
                      <w:proofErr w:type="spellStart"/>
                      <w:r>
                        <w:t>footer</w:t>
                      </w:r>
                      <w:proofErr w:type="spellEnd"/>
                      <w:r>
                        <w:t xml:space="preserve"> </w:t>
                      </w:r>
                      <w:proofErr w:type="spellStart"/>
                      <w:r>
                        <w:t>footer</w:t>
                      </w:r>
                      <w:proofErr w:type="spellEnd"/>
                      <w:r>
                        <w:t>"</w:t>
                      </w:r>
                    </w:p>
                  </w:txbxContent>
                </v:textbox>
              </v:rect>
            </w:pict>
          </mc:Fallback>
        </mc:AlternateContent>
      </w:r>
    </w:p>
    <w:p w:rsidR="006F4912" w:rsidRDefault="006F4912" w:rsidP="008044A5">
      <w:pPr>
        <w:rPr>
          <w:noProof/>
          <w:lang w:val="en-US"/>
        </w:rPr>
      </w:pPr>
    </w:p>
    <w:p w:rsidR="006F4912" w:rsidRDefault="006F4912" w:rsidP="008044A5">
      <w:pPr>
        <w:rPr>
          <w:noProof/>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84455</wp:posOffset>
                </wp:positionV>
                <wp:extent cx="1333500" cy="480060"/>
                <wp:effectExtent l="0" t="19050" r="38100" b="34290"/>
                <wp:wrapNone/>
                <wp:docPr id="31" name="Right Arrow 31"/>
                <wp:cNvGraphicFramePr/>
                <a:graphic xmlns:a="http://schemas.openxmlformats.org/drawingml/2006/main">
                  <a:graphicData uri="http://schemas.microsoft.com/office/word/2010/wordprocessingShape">
                    <wps:wsp>
                      <wps:cNvSpPr/>
                      <wps:spPr>
                        <a:xfrm>
                          <a:off x="0" y="0"/>
                          <a:ext cx="1333500" cy="48006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E2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89pt;margin-top:6.65pt;width:105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" adj="17712" fillcolor="#82a0d7 [2164]" strokecolor="#4472c4 [3204]" strokeweight=".5pt">
                <v:fill color2="#678ccf [2612]" rotate="t" colors="0 #a8b7df;.5 #9aabd9;1 #879ed7" focus="100%" type="gradient">
                  <o:fill v:ext="view" type="gradientUnscaled"/>
                </v:fill>
              </v:shape>
            </w:pict>
          </mc:Fallback>
        </mc:AlternateContent>
      </w:r>
    </w:p>
    <w:p w:rsidR="00FA66CD" w:rsidRDefault="00FA66CD" w:rsidP="008044A5">
      <w:pPr>
        <w:rPr>
          <w:noProof/>
          <w:lang w:val="en-US"/>
        </w:rPr>
      </w:pPr>
    </w:p>
    <w:p w:rsidR="006F4912" w:rsidRDefault="006F4912" w:rsidP="008044A5">
      <w:pPr>
        <w:rPr>
          <w:noProof/>
          <w:lang w:val="en-US"/>
        </w:rPr>
      </w:pPr>
    </w:p>
    <w:p w:rsidR="006F4912" w:rsidRDefault="006F4912" w:rsidP="008044A5">
      <w:pPr>
        <w:rPr>
          <w:noProof/>
          <w:lang w:val="en-US"/>
        </w:rPr>
      </w:pPr>
    </w:p>
    <w:p w:rsidR="00FA66CD" w:rsidRDefault="00FA66CD" w:rsidP="008044A5">
      <w:pPr>
        <w:rPr>
          <w:noProof/>
          <w:lang w:val="en-US"/>
        </w:rPr>
      </w:pPr>
      <w:r>
        <w:rPr>
          <w:noProof/>
          <w:lang w:val="en-US"/>
        </w:rPr>
        <w:drawing>
          <wp:inline distT="0" distB="0" distL="0" distR="0">
            <wp:extent cx="5731510" cy="6210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210300"/>
                    </a:xfrm>
                    <a:prstGeom prst="rect">
                      <a:avLst/>
                    </a:prstGeom>
                  </pic:spPr>
                </pic:pic>
              </a:graphicData>
            </a:graphic>
          </wp:inline>
        </w:drawing>
      </w:r>
    </w:p>
    <w:p w:rsidR="006F4912" w:rsidRDefault="006F4912" w:rsidP="008044A5">
      <w:pPr>
        <w:rPr>
          <w:noProof/>
          <w:lang w:val="en-US"/>
        </w:rPr>
      </w:pPr>
    </w:p>
    <w:p w:rsidR="006F4912" w:rsidRDefault="00FA66CD" w:rsidP="008044A5">
      <w:pPr>
        <w:rPr>
          <w:noProof/>
          <w:lang w:val="en-US"/>
        </w:rPr>
      </w:pPr>
      <w:r>
        <w:rPr>
          <w:noProof/>
          <w:lang w:val="en-US"/>
        </w:rPr>
        <w:lastRenderedPageBreak/>
        <w:drawing>
          <wp:inline distT="0" distB="0" distL="0" distR="0">
            <wp:extent cx="5731510" cy="68135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6813550"/>
                    </a:xfrm>
                    <a:prstGeom prst="rect">
                      <a:avLst/>
                    </a:prstGeom>
                  </pic:spPr>
                </pic:pic>
              </a:graphicData>
            </a:graphic>
          </wp:inline>
        </w:drawing>
      </w:r>
    </w:p>
    <w:p w:rsidR="006F4912" w:rsidRDefault="006F4912" w:rsidP="008044A5">
      <w:pPr>
        <w:rPr>
          <w:noProof/>
          <w:lang w:val="en-US"/>
        </w:rPr>
      </w:pPr>
    </w:p>
    <w:p w:rsidR="006F4912" w:rsidRDefault="006F4912" w:rsidP="008044A5">
      <w:pPr>
        <w:rPr>
          <w:noProof/>
          <w:lang w:val="en-US"/>
        </w:rPr>
      </w:pPr>
    </w:p>
    <w:p w:rsidR="006F4912" w:rsidRDefault="006F4912" w:rsidP="008044A5">
      <w:pPr>
        <w:rPr>
          <w:noProof/>
          <w:lang w:val="en-US"/>
        </w:rPr>
      </w:pPr>
    </w:p>
    <w:p w:rsidR="006F4912" w:rsidRDefault="006F4912" w:rsidP="008044A5">
      <w:pPr>
        <w:rPr>
          <w:noProof/>
          <w:lang w:val="en-US"/>
        </w:rPr>
      </w:pPr>
    </w:p>
    <w:p w:rsidR="006F4912" w:rsidRDefault="006F4912" w:rsidP="008044A5">
      <w:pPr>
        <w:rPr>
          <w:noProof/>
          <w:lang w:val="en-US"/>
        </w:rPr>
      </w:pPr>
    </w:p>
    <w:p w:rsidR="006F4912" w:rsidRDefault="006F4912" w:rsidP="008044A5">
      <w:pPr>
        <w:rPr>
          <w:noProof/>
          <w:lang w:val="en-US"/>
        </w:rPr>
      </w:pPr>
    </w:p>
    <w:p w:rsidR="006F4912" w:rsidRDefault="006F4912" w:rsidP="008044A5">
      <w:pPr>
        <w:rPr>
          <w:noProof/>
          <w:lang w:val="en-US"/>
        </w:rPr>
      </w:pPr>
    </w:p>
    <w:p w:rsidR="00F23024" w:rsidRDefault="00142A2E" w:rsidP="008044A5">
      <w:pPr>
        <w:rPr>
          <w:noProof/>
          <w:lang w:val="en-US"/>
        </w:rPr>
      </w:pPr>
      <w:r>
        <w:rPr>
          <w:noProof/>
          <w:lang w:val="en-US"/>
        </w:rPr>
        <w:lastRenderedPageBreak/>
        <mc:AlternateContent>
          <mc:Choice Requires="wps">
            <w:drawing>
              <wp:anchor distT="0" distB="0" distL="114300" distR="114300" simplePos="0" relativeHeight="251667456" behindDoc="0" locked="0" layoutInCell="1" allowOverlap="1">
                <wp:simplePos x="0" y="0"/>
                <wp:positionH relativeFrom="column">
                  <wp:posOffset>3463636</wp:posOffset>
                </wp:positionH>
                <wp:positionV relativeFrom="paragraph">
                  <wp:posOffset>7654636</wp:posOffset>
                </wp:positionV>
                <wp:extent cx="2313305" cy="1689909"/>
                <wp:effectExtent l="0" t="0" r="10795" b="24765"/>
                <wp:wrapNone/>
                <wp:docPr id="36" name="Rectangle 36"/>
                <wp:cNvGraphicFramePr/>
                <a:graphic xmlns:a="http://schemas.openxmlformats.org/drawingml/2006/main">
                  <a:graphicData uri="http://schemas.microsoft.com/office/word/2010/wordprocessingShape">
                    <wps:wsp>
                      <wps:cNvSpPr/>
                      <wps:spPr>
                        <a:xfrm>
                          <a:off x="0" y="0"/>
                          <a:ext cx="2313305" cy="1689909"/>
                        </a:xfrm>
                        <a:prstGeom prst="rect">
                          <a:avLst/>
                        </a:prstGeom>
                      </wps:spPr>
                      <wps:style>
                        <a:lnRef idx="2">
                          <a:schemeClr val="dk1"/>
                        </a:lnRef>
                        <a:fillRef idx="1">
                          <a:schemeClr val="lt1"/>
                        </a:fillRef>
                        <a:effectRef idx="0">
                          <a:schemeClr val="dk1"/>
                        </a:effectRef>
                        <a:fontRef idx="minor">
                          <a:schemeClr val="dk1"/>
                        </a:fontRef>
                      </wps:style>
                      <wps:txbx>
                        <w:txbxContent>
                          <w:p w:rsidR="00142A2E" w:rsidRPr="0016566C" w:rsidRDefault="00142A2E" w:rsidP="00142A2E">
                            <w:pPr>
                              <w:jc w:val="center"/>
                              <w:rPr>
                                <w:i/>
                                <w:sz w:val="20"/>
                                <w:szCs w:val="16"/>
                              </w:rPr>
                            </w:pPr>
                            <w:r w:rsidRPr="0016566C">
                              <w:rPr>
                                <w:i/>
                                <w:sz w:val="20"/>
                                <w:szCs w:val="16"/>
                              </w:rPr>
                              <w:t xml:space="preserve">  "</w:t>
                            </w:r>
                            <w:proofErr w:type="spellStart"/>
                            <w:proofErr w:type="gramStart"/>
                            <w:r w:rsidRPr="0016566C">
                              <w:rPr>
                                <w:i/>
                                <w:sz w:val="20"/>
                                <w:szCs w:val="16"/>
                              </w:rPr>
                              <w:t>myarea</w:t>
                            </w:r>
                            <w:proofErr w:type="spellEnd"/>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header</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spellStart"/>
                            <w:proofErr w:type="gramStart"/>
                            <w:r w:rsidRPr="0016566C">
                              <w:rPr>
                                <w:i/>
                                <w:sz w:val="20"/>
                                <w:szCs w:val="16"/>
                              </w:rPr>
                              <w:t>nav</w:t>
                            </w:r>
                            <w:proofErr w:type="spellEnd"/>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content</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sidebar</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ad</w:t>
                            </w:r>
                            <w:proofErr w:type="gramEnd"/>
                            <w:r w:rsidRPr="0016566C">
                              <w:rPr>
                                <w:i/>
                                <w:sz w:val="20"/>
                                <w:szCs w:val="16"/>
                              </w:rPr>
                              <w:t>"</w:t>
                            </w:r>
                          </w:p>
                          <w:p w:rsidR="00142A2E" w:rsidRPr="00142A2E" w:rsidRDefault="00142A2E" w:rsidP="00142A2E">
                            <w:pPr>
                              <w:jc w:val="center"/>
                              <w:rPr>
                                <w:sz w:val="20"/>
                              </w:rPr>
                            </w:pPr>
                            <w:r w:rsidRPr="00142A2E">
                              <w:rPr>
                                <w:sz w:val="20"/>
                              </w:rPr>
                              <w:t xml:space="preserve">    "</w:t>
                            </w:r>
                            <w:proofErr w:type="gramStart"/>
                            <w:r w:rsidRPr="00142A2E">
                              <w:rPr>
                                <w:sz w:val="20"/>
                              </w:rPr>
                              <w:t>footer</w:t>
                            </w:r>
                            <w:proofErr w:type="gramEnd"/>
                            <w:r w:rsidRPr="00142A2E">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33" style="position:absolute;margin-left:272.75pt;margin-top:602.75pt;width:182.15pt;height:133.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" fillcolor="white [3201]" strokecolor="black [3200]" strokeweight="1pt">
                <v:textbox>
                  <w:txbxContent>
                    <w:p w:rsidR="00142A2E" w:rsidRPr="0016566C" w:rsidRDefault="00142A2E" w:rsidP="00142A2E">
                      <w:pPr>
                        <w:jc w:val="center"/>
                        <w:rPr>
                          <w:i/>
                          <w:sz w:val="20"/>
                          <w:szCs w:val="16"/>
                        </w:rPr>
                      </w:pPr>
                      <w:r w:rsidRPr="0016566C">
                        <w:rPr>
                          <w:i/>
                          <w:sz w:val="20"/>
                          <w:szCs w:val="16"/>
                        </w:rPr>
                        <w:t xml:space="preserve">  "</w:t>
                      </w:r>
                      <w:proofErr w:type="spellStart"/>
                      <w:proofErr w:type="gramStart"/>
                      <w:r w:rsidRPr="0016566C">
                        <w:rPr>
                          <w:i/>
                          <w:sz w:val="20"/>
                          <w:szCs w:val="16"/>
                        </w:rPr>
                        <w:t>myarea</w:t>
                      </w:r>
                      <w:proofErr w:type="spellEnd"/>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header</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spellStart"/>
                      <w:proofErr w:type="gramStart"/>
                      <w:r w:rsidRPr="0016566C">
                        <w:rPr>
                          <w:i/>
                          <w:sz w:val="20"/>
                          <w:szCs w:val="16"/>
                        </w:rPr>
                        <w:t>nav</w:t>
                      </w:r>
                      <w:proofErr w:type="spellEnd"/>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content</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sidebar</w:t>
                      </w:r>
                      <w:proofErr w:type="gramEnd"/>
                      <w:r w:rsidRPr="0016566C">
                        <w:rPr>
                          <w:i/>
                          <w:sz w:val="20"/>
                          <w:szCs w:val="16"/>
                        </w:rPr>
                        <w:t>"</w:t>
                      </w:r>
                    </w:p>
                    <w:p w:rsidR="00142A2E" w:rsidRPr="0016566C" w:rsidRDefault="00142A2E" w:rsidP="00142A2E">
                      <w:pPr>
                        <w:jc w:val="center"/>
                        <w:rPr>
                          <w:i/>
                          <w:sz w:val="20"/>
                          <w:szCs w:val="16"/>
                        </w:rPr>
                      </w:pPr>
                      <w:r w:rsidRPr="0016566C">
                        <w:rPr>
                          <w:i/>
                          <w:sz w:val="20"/>
                          <w:szCs w:val="16"/>
                        </w:rPr>
                        <w:t xml:space="preserve">    "</w:t>
                      </w:r>
                      <w:proofErr w:type="gramStart"/>
                      <w:r w:rsidRPr="0016566C">
                        <w:rPr>
                          <w:i/>
                          <w:sz w:val="20"/>
                          <w:szCs w:val="16"/>
                        </w:rPr>
                        <w:t>ad</w:t>
                      </w:r>
                      <w:proofErr w:type="gramEnd"/>
                      <w:r w:rsidRPr="0016566C">
                        <w:rPr>
                          <w:i/>
                          <w:sz w:val="20"/>
                          <w:szCs w:val="16"/>
                        </w:rPr>
                        <w:t>"</w:t>
                      </w:r>
                    </w:p>
                    <w:p w:rsidR="00142A2E" w:rsidRPr="00142A2E" w:rsidRDefault="00142A2E" w:rsidP="00142A2E">
                      <w:pPr>
                        <w:jc w:val="center"/>
                        <w:rPr>
                          <w:sz w:val="20"/>
                        </w:rPr>
                      </w:pPr>
                      <w:r w:rsidRPr="00142A2E">
                        <w:rPr>
                          <w:sz w:val="20"/>
                        </w:rPr>
                        <w:t xml:space="preserve">    "</w:t>
                      </w:r>
                      <w:proofErr w:type="gramStart"/>
                      <w:r w:rsidRPr="00142A2E">
                        <w:rPr>
                          <w:sz w:val="20"/>
                        </w:rPr>
                        <w:t>footer</w:t>
                      </w:r>
                      <w:proofErr w:type="gramEnd"/>
                      <w:r w:rsidRPr="00142A2E">
                        <w:rPr>
                          <w:sz w:val="20"/>
                        </w:rPr>
                        <w:t>";</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-96983</wp:posOffset>
                </wp:positionH>
                <wp:positionV relativeFrom="paragraph">
                  <wp:posOffset>7938655</wp:posOffset>
                </wp:positionV>
                <wp:extent cx="2279073" cy="1433830"/>
                <wp:effectExtent l="0" t="0" r="26035" b="13970"/>
                <wp:wrapNone/>
                <wp:docPr id="33" name="Rectangle 33"/>
                <wp:cNvGraphicFramePr/>
                <a:graphic xmlns:a="http://schemas.openxmlformats.org/drawingml/2006/main">
                  <a:graphicData uri="http://schemas.microsoft.com/office/word/2010/wordprocessingShape">
                    <wps:wsp>
                      <wps:cNvSpPr/>
                      <wps:spPr>
                        <a:xfrm>
                          <a:off x="0" y="0"/>
                          <a:ext cx="2279073" cy="1433830"/>
                        </a:xfrm>
                        <a:prstGeom prst="rect">
                          <a:avLst/>
                        </a:prstGeom>
                      </wps:spPr>
                      <wps:style>
                        <a:lnRef idx="2">
                          <a:schemeClr val="dk1"/>
                        </a:lnRef>
                        <a:fillRef idx="1">
                          <a:schemeClr val="lt1"/>
                        </a:fillRef>
                        <a:effectRef idx="0">
                          <a:schemeClr val="dk1"/>
                        </a:effectRef>
                        <a:fontRef idx="minor">
                          <a:schemeClr val="dk1"/>
                        </a:fontRef>
                      </wps:style>
                      <wps:txbx>
                        <w:txbxContent>
                          <w:p w:rsidR="00142A2E" w:rsidRPr="0016566C" w:rsidRDefault="00142A2E" w:rsidP="00142A2E">
                            <w:pPr>
                              <w:jc w:val="both"/>
                              <w:rPr>
                                <w:i/>
                              </w:rPr>
                            </w:pPr>
                            <w:r w:rsidRPr="0016566C">
                              <w:rPr>
                                <w:i/>
                              </w:rPr>
                              <w:t xml:space="preserve">      "</w:t>
                            </w:r>
                            <w:proofErr w:type="spellStart"/>
                            <w:proofErr w:type="gramStart"/>
                            <w:r w:rsidRPr="0016566C">
                              <w:rPr>
                                <w:i/>
                              </w:rPr>
                              <w:t>myarea</w:t>
                            </w:r>
                            <w:proofErr w:type="spellEnd"/>
                            <w:proofErr w:type="gramEnd"/>
                            <w:r w:rsidRPr="0016566C">
                              <w:rPr>
                                <w:i/>
                              </w:rPr>
                              <w:t xml:space="preserve"> </w:t>
                            </w:r>
                            <w:proofErr w:type="spellStart"/>
                            <w:r w:rsidRPr="0016566C">
                              <w:rPr>
                                <w:i/>
                              </w:rPr>
                              <w:t>myarea</w:t>
                            </w:r>
                            <w:proofErr w:type="spellEnd"/>
                            <w:r w:rsidRPr="0016566C">
                              <w:rPr>
                                <w:i/>
                              </w:rPr>
                              <w:t>"</w:t>
                            </w:r>
                          </w:p>
                          <w:p w:rsidR="00142A2E" w:rsidRPr="0016566C" w:rsidRDefault="00142A2E" w:rsidP="00142A2E">
                            <w:pPr>
                              <w:jc w:val="both"/>
                              <w:rPr>
                                <w:i/>
                              </w:rPr>
                            </w:pPr>
                            <w:r w:rsidRPr="0016566C">
                              <w:rPr>
                                <w:i/>
                              </w:rPr>
                              <w:t xml:space="preserve">      "</w:t>
                            </w:r>
                            <w:proofErr w:type="gramStart"/>
                            <w:r w:rsidRPr="0016566C">
                              <w:rPr>
                                <w:i/>
                              </w:rPr>
                              <w:t xml:space="preserve">header  </w:t>
                            </w:r>
                            <w:proofErr w:type="spellStart"/>
                            <w:r w:rsidRPr="0016566C">
                              <w:rPr>
                                <w:i/>
                              </w:rPr>
                              <w:t>header</w:t>
                            </w:r>
                            <w:proofErr w:type="spellEnd"/>
                            <w:proofErr w:type="gramEnd"/>
                            <w:r w:rsidRPr="0016566C">
                              <w:rPr>
                                <w:i/>
                              </w:rPr>
                              <w:t>"</w:t>
                            </w:r>
                          </w:p>
                          <w:p w:rsidR="00142A2E" w:rsidRPr="0016566C" w:rsidRDefault="00142A2E" w:rsidP="00142A2E">
                            <w:pPr>
                              <w:jc w:val="both"/>
                              <w:rPr>
                                <w:i/>
                              </w:rPr>
                            </w:pPr>
                            <w:r w:rsidRPr="0016566C">
                              <w:rPr>
                                <w:i/>
                              </w:rPr>
                              <w:t xml:space="preserve">      "</w:t>
                            </w:r>
                            <w:proofErr w:type="spellStart"/>
                            <w:proofErr w:type="gramStart"/>
                            <w:r w:rsidRPr="0016566C">
                              <w:rPr>
                                <w:i/>
                              </w:rPr>
                              <w:t>nav</w:t>
                            </w:r>
                            <w:proofErr w:type="spellEnd"/>
                            <w:proofErr w:type="gramEnd"/>
                            <w:r w:rsidRPr="0016566C">
                              <w:rPr>
                                <w:i/>
                              </w:rPr>
                              <w:t xml:space="preserve">     </w:t>
                            </w:r>
                            <w:proofErr w:type="spellStart"/>
                            <w:r w:rsidRPr="0016566C">
                              <w:rPr>
                                <w:i/>
                              </w:rPr>
                              <w:t>nav</w:t>
                            </w:r>
                            <w:proofErr w:type="spellEnd"/>
                            <w:r w:rsidRPr="0016566C">
                              <w:rPr>
                                <w:i/>
                              </w:rPr>
                              <w:t>"</w:t>
                            </w:r>
                          </w:p>
                          <w:p w:rsidR="00142A2E" w:rsidRPr="0016566C" w:rsidRDefault="00142A2E" w:rsidP="00142A2E">
                            <w:pPr>
                              <w:jc w:val="both"/>
                              <w:rPr>
                                <w:i/>
                              </w:rPr>
                            </w:pPr>
                            <w:r w:rsidRPr="0016566C">
                              <w:rPr>
                                <w:i/>
                              </w:rPr>
                              <w:t xml:space="preserve">      "</w:t>
                            </w:r>
                            <w:proofErr w:type="gramStart"/>
                            <w:r w:rsidRPr="0016566C">
                              <w:rPr>
                                <w:i/>
                              </w:rPr>
                              <w:t>sidebar</w:t>
                            </w:r>
                            <w:proofErr w:type="gramEnd"/>
                            <w:r w:rsidRPr="0016566C">
                              <w:rPr>
                                <w:i/>
                              </w:rPr>
                              <w:t xml:space="preserve"> content"</w:t>
                            </w:r>
                          </w:p>
                          <w:p w:rsidR="00142A2E" w:rsidRPr="0016566C" w:rsidRDefault="00142A2E" w:rsidP="00142A2E">
                            <w:pPr>
                              <w:jc w:val="both"/>
                              <w:rPr>
                                <w:i/>
                              </w:rPr>
                            </w:pPr>
                            <w:r w:rsidRPr="0016566C">
                              <w:rPr>
                                <w:i/>
                              </w:rPr>
                              <w:t xml:space="preserve">      "</w:t>
                            </w:r>
                            <w:proofErr w:type="gramStart"/>
                            <w:r w:rsidRPr="0016566C">
                              <w:rPr>
                                <w:i/>
                              </w:rPr>
                              <w:t>ad</w:t>
                            </w:r>
                            <w:proofErr w:type="gramEnd"/>
                            <w:r w:rsidRPr="0016566C">
                              <w:rPr>
                                <w:i/>
                              </w:rPr>
                              <w:t xml:space="preserve">      footer";</w:t>
                            </w:r>
                          </w:p>
                          <w:p w:rsidR="0016566C" w:rsidRDefault="001656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34" style="position:absolute;margin-left:-7.65pt;margin-top:625.1pt;width:179.45pt;height:112.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" fillcolor="white [3201]" strokecolor="black [3200]" strokeweight="1pt">
                <v:textbox>
                  <w:txbxContent>
                    <w:p w:rsidR="00142A2E" w:rsidRPr="0016566C" w:rsidRDefault="00142A2E" w:rsidP="00142A2E">
                      <w:pPr>
                        <w:jc w:val="both"/>
                        <w:rPr>
                          <w:i/>
                        </w:rPr>
                      </w:pPr>
                      <w:r w:rsidRPr="0016566C">
                        <w:rPr>
                          <w:i/>
                        </w:rPr>
                        <w:t xml:space="preserve">      "</w:t>
                      </w:r>
                      <w:proofErr w:type="spellStart"/>
                      <w:proofErr w:type="gramStart"/>
                      <w:r w:rsidRPr="0016566C">
                        <w:rPr>
                          <w:i/>
                        </w:rPr>
                        <w:t>myarea</w:t>
                      </w:r>
                      <w:proofErr w:type="spellEnd"/>
                      <w:proofErr w:type="gramEnd"/>
                      <w:r w:rsidRPr="0016566C">
                        <w:rPr>
                          <w:i/>
                        </w:rPr>
                        <w:t xml:space="preserve"> </w:t>
                      </w:r>
                      <w:proofErr w:type="spellStart"/>
                      <w:r w:rsidRPr="0016566C">
                        <w:rPr>
                          <w:i/>
                        </w:rPr>
                        <w:t>myarea</w:t>
                      </w:r>
                      <w:proofErr w:type="spellEnd"/>
                      <w:r w:rsidRPr="0016566C">
                        <w:rPr>
                          <w:i/>
                        </w:rPr>
                        <w:t>"</w:t>
                      </w:r>
                    </w:p>
                    <w:p w:rsidR="00142A2E" w:rsidRPr="0016566C" w:rsidRDefault="00142A2E" w:rsidP="00142A2E">
                      <w:pPr>
                        <w:jc w:val="both"/>
                        <w:rPr>
                          <w:i/>
                        </w:rPr>
                      </w:pPr>
                      <w:r w:rsidRPr="0016566C">
                        <w:rPr>
                          <w:i/>
                        </w:rPr>
                        <w:t xml:space="preserve">      "</w:t>
                      </w:r>
                      <w:proofErr w:type="gramStart"/>
                      <w:r w:rsidRPr="0016566C">
                        <w:rPr>
                          <w:i/>
                        </w:rPr>
                        <w:t xml:space="preserve">header  </w:t>
                      </w:r>
                      <w:proofErr w:type="spellStart"/>
                      <w:r w:rsidRPr="0016566C">
                        <w:rPr>
                          <w:i/>
                        </w:rPr>
                        <w:t>header</w:t>
                      </w:r>
                      <w:proofErr w:type="spellEnd"/>
                      <w:proofErr w:type="gramEnd"/>
                      <w:r w:rsidRPr="0016566C">
                        <w:rPr>
                          <w:i/>
                        </w:rPr>
                        <w:t>"</w:t>
                      </w:r>
                    </w:p>
                    <w:p w:rsidR="00142A2E" w:rsidRPr="0016566C" w:rsidRDefault="00142A2E" w:rsidP="00142A2E">
                      <w:pPr>
                        <w:jc w:val="both"/>
                        <w:rPr>
                          <w:i/>
                        </w:rPr>
                      </w:pPr>
                      <w:r w:rsidRPr="0016566C">
                        <w:rPr>
                          <w:i/>
                        </w:rPr>
                        <w:t xml:space="preserve">      "</w:t>
                      </w:r>
                      <w:proofErr w:type="spellStart"/>
                      <w:proofErr w:type="gramStart"/>
                      <w:r w:rsidRPr="0016566C">
                        <w:rPr>
                          <w:i/>
                        </w:rPr>
                        <w:t>nav</w:t>
                      </w:r>
                      <w:proofErr w:type="spellEnd"/>
                      <w:proofErr w:type="gramEnd"/>
                      <w:r w:rsidRPr="0016566C">
                        <w:rPr>
                          <w:i/>
                        </w:rPr>
                        <w:t xml:space="preserve">     </w:t>
                      </w:r>
                      <w:proofErr w:type="spellStart"/>
                      <w:r w:rsidRPr="0016566C">
                        <w:rPr>
                          <w:i/>
                        </w:rPr>
                        <w:t>nav</w:t>
                      </w:r>
                      <w:proofErr w:type="spellEnd"/>
                      <w:r w:rsidRPr="0016566C">
                        <w:rPr>
                          <w:i/>
                        </w:rPr>
                        <w:t>"</w:t>
                      </w:r>
                    </w:p>
                    <w:p w:rsidR="00142A2E" w:rsidRPr="0016566C" w:rsidRDefault="00142A2E" w:rsidP="00142A2E">
                      <w:pPr>
                        <w:jc w:val="both"/>
                        <w:rPr>
                          <w:i/>
                        </w:rPr>
                      </w:pPr>
                      <w:r w:rsidRPr="0016566C">
                        <w:rPr>
                          <w:i/>
                        </w:rPr>
                        <w:t xml:space="preserve">      "</w:t>
                      </w:r>
                      <w:proofErr w:type="gramStart"/>
                      <w:r w:rsidRPr="0016566C">
                        <w:rPr>
                          <w:i/>
                        </w:rPr>
                        <w:t>sidebar</w:t>
                      </w:r>
                      <w:proofErr w:type="gramEnd"/>
                      <w:r w:rsidRPr="0016566C">
                        <w:rPr>
                          <w:i/>
                        </w:rPr>
                        <w:t xml:space="preserve"> content"</w:t>
                      </w:r>
                    </w:p>
                    <w:p w:rsidR="00142A2E" w:rsidRPr="0016566C" w:rsidRDefault="00142A2E" w:rsidP="00142A2E">
                      <w:pPr>
                        <w:jc w:val="both"/>
                        <w:rPr>
                          <w:i/>
                        </w:rPr>
                      </w:pPr>
                      <w:r w:rsidRPr="0016566C">
                        <w:rPr>
                          <w:i/>
                        </w:rPr>
                        <w:t xml:space="preserve">      "</w:t>
                      </w:r>
                      <w:proofErr w:type="gramStart"/>
                      <w:r w:rsidRPr="0016566C">
                        <w:rPr>
                          <w:i/>
                        </w:rPr>
                        <w:t>ad</w:t>
                      </w:r>
                      <w:proofErr w:type="gramEnd"/>
                      <w:r w:rsidRPr="0016566C">
                        <w:rPr>
                          <w:i/>
                        </w:rPr>
                        <w:t xml:space="preserve">      footer";</w:t>
                      </w:r>
                    </w:p>
                    <w:p w:rsidR="0016566C" w:rsidRDefault="0016566C"/>
                  </w:txbxContent>
                </v:textbox>
              </v:rect>
            </w:pict>
          </mc:Fallback>
        </mc:AlternateContent>
      </w:r>
      <w:r w:rsidR="006F4912">
        <w:rPr>
          <w:noProof/>
          <w:lang w:val="en-US"/>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7335982</wp:posOffset>
                </wp:positionV>
                <wp:extent cx="6089073" cy="2112818"/>
                <wp:effectExtent l="0" t="0" r="26035" b="20955"/>
                <wp:wrapNone/>
                <wp:docPr id="32" name="Rectangle 32"/>
                <wp:cNvGraphicFramePr/>
                <a:graphic xmlns:a="http://schemas.openxmlformats.org/drawingml/2006/main">
                  <a:graphicData uri="http://schemas.microsoft.com/office/word/2010/wordprocessingShape">
                    <wps:wsp>
                      <wps:cNvSpPr/>
                      <wps:spPr>
                        <a:xfrm>
                          <a:off x="0" y="0"/>
                          <a:ext cx="6089073" cy="2112818"/>
                        </a:xfrm>
                        <a:prstGeom prst="rect">
                          <a:avLst/>
                        </a:prstGeom>
                      </wps:spPr>
                      <wps:style>
                        <a:lnRef idx="2">
                          <a:schemeClr val="accent6"/>
                        </a:lnRef>
                        <a:fillRef idx="1">
                          <a:schemeClr val="lt1"/>
                        </a:fillRef>
                        <a:effectRef idx="0">
                          <a:schemeClr val="accent6"/>
                        </a:effectRef>
                        <a:fontRef idx="minor">
                          <a:schemeClr val="dk1"/>
                        </a:fontRef>
                      </wps:style>
                      <wps:txbx>
                        <w:txbxContent>
                          <w:p w:rsidR="006F4912" w:rsidRDefault="006F4912" w:rsidP="00142A2E">
                            <w:pPr>
                              <w:jc w:val="both"/>
                              <w:rPr>
                                <w:lang w:val="en-US"/>
                              </w:rPr>
                            </w:pPr>
                            <w:r>
                              <w:rPr>
                                <w:lang w:val="en-US"/>
                              </w:rPr>
                              <w:t>Here the media Query changed to less than 450px and the container elements in the List changed to singular element</w:t>
                            </w:r>
                          </w:p>
                          <w:p w:rsidR="00142A2E" w:rsidRDefault="00142A2E" w:rsidP="00142A2E">
                            <w:pPr>
                              <w:jc w:val="both"/>
                              <w:rPr>
                                <w:lang w:val="en-US"/>
                              </w:rPr>
                            </w:pPr>
                          </w:p>
                          <w:p w:rsidR="00142A2E" w:rsidRDefault="00142A2E" w:rsidP="00142A2E">
                            <w:pPr>
                              <w:jc w:val="both"/>
                              <w:rPr>
                                <w:lang w:val="en-US"/>
                              </w:rPr>
                            </w:pPr>
                          </w:p>
                          <w:p w:rsidR="00142A2E" w:rsidRDefault="00142A2E" w:rsidP="00142A2E">
                            <w:pPr>
                              <w:jc w:val="both"/>
                              <w:rPr>
                                <w:lang w:val="en-US"/>
                              </w:rPr>
                            </w:pPr>
                          </w:p>
                          <w:p w:rsidR="00142A2E" w:rsidRDefault="00142A2E" w:rsidP="00142A2E">
                            <w:pPr>
                              <w:jc w:val="both"/>
                              <w:rPr>
                                <w:lang w:val="en-US"/>
                              </w:rPr>
                            </w:pPr>
                          </w:p>
                          <w:p w:rsidR="00142A2E" w:rsidRPr="006F4912" w:rsidRDefault="00142A2E" w:rsidP="00142A2E">
                            <w:pPr>
                              <w:jc w:val="bot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35" style="position:absolute;margin-left:0;margin-top:577.65pt;width:479.45pt;height:166.3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" fillcolor="white [3201]" strokecolor="#70ad47 [3209]" strokeweight="1pt">
                <v:textbox>
                  <w:txbxContent>
                    <w:p w:rsidR="006F4912" w:rsidRDefault="006F4912" w:rsidP="00142A2E">
                      <w:pPr>
                        <w:jc w:val="both"/>
                        <w:rPr>
                          <w:lang w:val="en-US"/>
                        </w:rPr>
                      </w:pPr>
                      <w:r>
                        <w:rPr>
                          <w:lang w:val="en-US"/>
                        </w:rPr>
                        <w:t>Here the media Query changed to less than 450px and the container elements in the List changed to singular element</w:t>
                      </w:r>
                    </w:p>
                    <w:p w:rsidR="00142A2E" w:rsidRDefault="00142A2E" w:rsidP="00142A2E">
                      <w:pPr>
                        <w:jc w:val="both"/>
                        <w:rPr>
                          <w:lang w:val="en-US"/>
                        </w:rPr>
                      </w:pPr>
                    </w:p>
                    <w:p w:rsidR="00142A2E" w:rsidRDefault="00142A2E" w:rsidP="00142A2E">
                      <w:pPr>
                        <w:jc w:val="both"/>
                        <w:rPr>
                          <w:lang w:val="en-US"/>
                        </w:rPr>
                      </w:pPr>
                    </w:p>
                    <w:p w:rsidR="00142A2E" w:rsidRDefault="00142A2E" w:rsidP="00142A2E">
                      <w:pPr>
                        <w:jc w:val="both"/>
                        <w:rPr>
                          <w:lang w:val="en-US"/>
                        </w:rPr>
                      </w:pPr>
                    </w:p>
                    <w:p w:rsidR="00142A2E" w:rsidRDefault="00142A2E" w:rsidP="00142A2E">
                      <w:pPr>
                        <w:jc w:val="both"/>
                        <w:rPr>
                          <w:lang w:val="en-US"/>
                        </w:rPr>
                      </w:pPr>
                    </w:p>
                    <w:p w:rsidR="00142A2E" w:rsidRPr="006F4912" w:rsidRDefault="00142A2E" w:rsidP="00142A2E">
                      <w:pPr>
                        <w:jc w:val="both"/>
                        <w:rPr>
                          <w:lang w:val="en-US"/>
                        </w:rPr>
                      </w:pPr>
                    </w:p>
                  </w:txbxContent>
                </v:textbox>
                <w10:wrap anchorx="margin"/>
              </v:rect>
            </w:pict>
          </mc:Fallback>
        </mc:AlternateContent>
      </w:r>
      <w:r w:rsidR="00FA66CD">
        <w:rPr>
          <w:noProof/>
          <w:lang w:val="en-US"/>
        </w:rPr>
        <w:drawing>
          <wp:inline distT="0" distB="0" distL="0" distR="0">
            <wp:extent cx="5341620" cy="693011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7">
                      <a:extLst>
                        <a:ext uri="{28A0092B-C50C-407E-A947-70E740481C1C}">
                          <a14:useLocalDpi xmlns:a14="http://schemas.microsoft.com/office/drawing/2010/main" val="0"/>
                        </a:ext>
                      </a:extLst>
                    </a:blip>
                    <a:stretch>
                      <a:fillRect/>
                    </a:stretch>
                  </pic:blipFill>
                  <pic:spPr>
                    <a:xfrm>
                      <a:off x="0" y="0"/>
                      <a:ext cx="5341620" cy="6930114"/>
                    </a:xfrm>
                    <a:prstGeom prst="rect">
                      <a:avLst/>
                    </a:prstGeom>
                  </pic:spPr>
                </pic:pic>
              </a:graphicData>
            </a:graphic>
          </wp:inline>
        </w:drawing>
      </w:r>
      <w:r w:rsidR="00FA66CD">
        <w:rPr>
          <w:noProof/>
          <w:lang w:val="en-US"/>
        </w:rPr>
        <w:lastRenderedPageBreak/>
        <w:drawing>
          <wp:inline distT="0" distB="0" distL="0" distR="0">
            <wp:extent cx="4930140" cy="746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18">
                      <a:extLst>
                        <a:ext uri="{28A0092B-C50C-407E-A947-70E740481C1C}">
                          <a14:useLocalDpi xmlns:a14="http://schemas.microsoft.com/office/drawing/2010/main" val="0"/>
                        </a:ext>
                      </a:extLst>
                    </a:blip>
                    <a:stretch>
                      <a:fillRect/>
                    </a:stretch>
                  </pic:blipFill>
                  <pic:spPr>
                    <a:xfrm>
                      <a:off x="0" y="0"/>
                      <a:ext cx="4930140" cy="7467600"/>
                    </a:xfrm>
                    <a:prstGeom prst="rect">
                      <a:avLst/>
                    </a:prstGeom>
                  </pic:spPr>
                </pic:pic>
              </a:graphicData>
            </a:graphic>
          </wp:inline>
        </w:drawing>
      </w:r>
    </w:p>
    <w:p w:rsidR="00586312" w:rsidRDefault="00586312" w:rsidP="008044A5">
      <w:pPr>
        <w:rPr>
          <w:noProof/>
          <w:lang w:val="en-US"/>
        </w:rPr>
      </w:pPr>
    </w:p>
    <w:p w:rsidR="00586312" w:rsidRDefault="00586312" w:rsidP="008044A5">
      <w:pPr>
        <w:rPr>
          <w:noProof/>
          <w:lang w:val="en-US"/>
        </w:rPr>
      </w:pPr>
    </w:p>
    <w:p w:rsidR="00586312" w:rsidRDefault="00586312" w:rsidP="008044A5">
      <w:pPr>
        <w:rPr>
          <w:noProof/>
          <w:lang w:val="en-US"/>
        </w:rPr>
      </w:pPr>
    </w:p>
    <w:p w:rsidR="00586312" w:rsidRDefault="00586312" w:rsidP="008044A5">
      <w:pPr>
        <w:rPr>
          <w:noProof/>
          <w:lang w:val="en-US"/>
        </w:rPr>
      </w:pPr>
    </w:p>
    <w:p w:rsidR="00586312" w:rsidRDefault="00AD00ED" w:rsidP="008044A5">
      <w:pPr>
        <w:rPr>
          <w:noProof/>
          <w:lang w:val="en-US"/>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4246418</wp:posOffset>
                </wp:positionH>
                <wp:positionV relativeFrom="paragraph">
                  <wp:posOffset>928255</wp:posOffset>
                </wp:positionV>
                <wp:extent cx="2015837" cy="1205345"/>
                <wp:effectExtent l="57150" t="38100" r="60960" b="71120"/>
                <wp:wrapNone/>
                <wp:docPr id="41" name="Rectangle 41"/>
                <wp:cNvGraphicFramePr/>
                <a:graphic xmlns:a="http://schemas.openxmlformats.org/drawingml/2006/main">
                  <a:graphicData uri="http://schemas.microsoft.com/office/word/2010/wordprocessingShape">
                    <wps:wsp>
                      <wps:cNvSpPr/>
                      <wps:spPr>
                        <a:xfrm>
                          <a:off x="0" y="0"/>
                          <a:ext cx="2015837" cy="1205345"/>
                        </a:xfrm>
                        <a:prstGeom prst="rect">
                          <a:avLst/>
                        </a:prstGeom>
                      </wps:spPr>
                      <wps:style>
                        <a:lnRef idx="0">
                          <a:schemeClr val="dk1"/>
                        </a:lnRef>
                        <a:fillRef idx="3">
                          <a:schemeClr val="dk1"/>
                        </a:fillRef>
                        <a:effectRef idx="3">
                          <a:schemeClr val="dk1"/>
                        </a:effectRef>
                        <a:fontRef idx="minor">
                          <a:schemeClr val="lt1"/>
                        </a:fontRef>
                      </wps:style>
                      <wps:txbx>
                        <w:txbxContent>
                          <w:p w:rsidR="00AD00ED" w:rsidRPr="0016566C" w:rsidRDefault="00AD00ED" w:rsidP="00AD00ED">
                            <w:pPr>
                              <w:pStyle w:val="ListParagraph"/>
                              <w:rPr>
                                <w:b/>
                                <w:sz w:val="32"/>
                                <w:lang w:val="en-US"/>
                              </w:rPr>
                            </w:pPr>
                            <w:r w:rsidRPr="0016566C">
                              <w:rPr>
                                <w:b/>
                                <w:sz w:val="32"/>
                                <w:lang w:val="en-US"/>
                              </w:rPr>
                              <w:t xml:space="preserve">Grid layout for Galaxy </w:t>
                            </w:r>
                            <w:r w:rsidRPr="0016566C">
                              <w:rPr>
                                <w:b/>
                                <w:sz w:val="40"/>
                                <w:lang w:val="en-US"/>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36" style="position:absolute;margin-left:334.35pt;margin-top:73.1pt;width:158.75pt;height:94.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" fillcolor="#101010 [3024]" stroked="f">
                <v:fill color2="black [3168]" rotate="t" colors="0 #454545;.5 black;1 black" focus="100%" type="gradient">
                  <o:fill v:ext="view" type="gradientUnscaled"/>
                </v:fill>
                <v:shadow on="t" color="black" opacity="41287f" offset="0,1.5pt"/>
                <v:textbox>
                  <w:txbxContent>
                    <w:p w:rsidR="00AD00ED" w:rsidRPr="0016566C" w:rsidRDefault="00AD00ED" w:rsidP="00AD00ED">
                      <w:pPr>
                        <w:pStyle w:val="ListParagraph"/>
                        <w:rPr>
                          <w:b/>
                          <w:sz w:val="32"/>
                          <w:lang w:val="en-US"/>
                        </w:rPr>
                      </w:pPr>
                      <w:r w:rsidRPr="0016566C">
                        <w:rPr>
                          <w:b/>
                          <w:sz w:val="32"/>
                          <w:lang w:val="en-US"/>
                        </w:rPr>
                        <w:t xml:space="preserve">Grid layout for Galaxy </w:t>
                      </w:r>
                      <w:r w:rsidRPr="0016566C">
                        <w:rPr>
                          <w:b/>
                          <w:sz w:val="40"/>
                          <w:lang w:val="en-US"/>
                        </w:rPr>
                        <w:t>S5</w:t>
                      </w:r>
                    </w:p>
                  </w:txbxContent>
                </v:textbox>
              </v:rect>
            </w:pict>
          </mc:Fallback>
        </mc:AlternateContent>
      </w:r>
      <w:r w:rsidR="00586312">
        <w:rPr>
          <w:noProof/>
          <w:lang w:val="en-US"/>
        </w:rPr>
        <w:drawing>
          <wp:inline distT="0" distB="0" distL="0" distR="0" wp14:anchorId="043724D8" wp14:editId="4BC4BE69">
            <wp:extent cx="3833636" cy="684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3478" cy="6861716"/>
                    </a:xfrm>
                    <a:prstGeom prst="rect">
                      <a:avLst/>
                    </a:prstGeom>
                  </pic:spPr>
                </pic:pic>
              </a:graphicData>
            </a:graphic>
          </wp:inline>
        </w:drawing>
      </w:r>
    </w:p>
    <w:p w:rsidR="00586312" w:rsidRDefault="00586312" w:rsidP="008044A5">
      <w:pPr>
        <w:rPr>
          <w:noProof/>
          <w:lang w:val="en-US"/>
        </w:rPr>
      </w:pPr>
    </w:p>
    <w:p w:rsidR="00586312" w:rsidRDefault="00586312" w:rsidP="008044A5">
      <w:pPr>
        <w:rPr>
          <w:noProof/>
          <w:lang w:val="en-US"/>
        </w:rPr>
      </w:pPr>
    </w:p>
    <w:p w:rsidR="00586312" w:rsidRDefault="00AD00ED" w:rsidP="008044A5">
      <w:pPr>
        <w:rPr>
          <w:noProof/>
          <w:lang w:val="en-US"/>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4704888</wp:posOffset>
                </wp:positionH>
                <wp:positionV relativeFrom="paragraph">
                  <wp:posOffset>1648345</wp:posOffset>
                </wp:positionV>
                <wp:extent cx="1787237" cy="2029691"/>
                <wp:effectExtent l="0" t="0" r="22860" b="27940"/>
                <wp:wrapNone/>
                <wp:docPr id="42" name="Rectangle 42"/>
                <wp:cNvGraphicFramePr/>
                <a:graphic xmlns:a="http://schemas.openxmlformats.org/drawingml/2006/main">
                  <a:graphicData uri="http://schemas.microsoft.com/office/word/2010/wordprocessingShape">
                    <wps:wsp>
                      <wps:cNvSpPr/>
                      <wps:spPr>
                        <a:xfrm>
                          <a:off x="0" y="0"/>
                          <a:ext cx="1787237" cy="20296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D00ED" w:rsidRPr="00AD00ED" w:rsidRDefault="0016566C" w:rsidP="00AD00ED">
                            <w:pPr>
                              <w:jc w:val="center"/>
                              <w:rPr>
                                <w:lang w:val="en-US"/>
                              </w:rPr>
                            </w:pPr>
                            <w:r>
                              <w:rPr>
                                <w:b/>
                                <w:sz w:val="28"/>
                                <w:lang w:val="en-US"/>
                              </w:rPr>
                              <w:t>Layout For iPad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37" style="position:absolute;margin-left:370.45pt;margin-top:129.8pt;width:140.75pt;height:159.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" fillcolor="black [3200]" strokecolor="black [1600]" strokeweight="1pt">
                <v:textbox>
                  <w:txbxContent>
                    <w:p w:rsidR="00AD00ED" w:rsidRPr="00AD00ED" w:rsidRDefault="0016566C" w:rsidP="00AD00ED">
                      <w:pPr>
                        <w:jc w:val="center"/>
                        <w:rPr>
                          <w:lang w:val="en-US"/>
                        </w:rPr>
                      </w:pPr>
                      <w:r>
                        <w:rPr>
                          <w:b/>
                          <w:sz w:val="28"/>
                          <w:lang w:val="en-US"/>
                        </w:rPr>
                        <w:t>Layout For iPad</w:t>
                      </w:r>
                    </w:p>
                  </w:txbxContent>
                </v:textbox>
              </v:rect>
            </w:pict>
          </mc:Fallback>
        </mc:AlternateContent>
      </w:r>
      <w:r w:rsidR="0016566C">
        <w:rPr>
          <w:noProof/>
          <w:lang w:val="en-US"/>
        </w:rPr>
        <w:drawing>
          <wp:inline distT="0" distB="0" distL="0" distR="0" wp14:anchorId="0110E967" wp14:editId="5E64B37B">
            <wp:extent cx="4705531" cy="64623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9597" cy="6481697"/>
                    </a:xfrm>
                    <a:prstGeom prst="rect">
                      <a:avLst/>
                    </a:prstGeom>
                  </pic:spPr>
                </pic:pic>
              </a:graphicData>
            </a:graphic>
          </wp:inline>
        </w:drawing>
      </w:r>
    </w:p>
    <w:p w:rsidR="007770CD" w:rsidRDefault="007770CD" w:rsidP="008044A5">
      <w:pPr>
        <w:rPr>
          <w:noProof/>
          <w:lang w:val="en-US"/>
        </w:rPr>
      </w:pPr>
    </w:p>
    <w:p w:rsidR="007770CD" w:rsidRDefault="007770CD" w:rsidP="008044A5">
      <w:pPr>
        <w:rPr>
          <w:lang w:val="en-US"/>
        </w:rPr>
      </w:pPr>
    </w:p>
    <w:p w:rsidR="00BA401D" w:rsidRDefault="00BA401D" w:rsidP="008044A5">
      <w:pPr>
        <w:rPr>
          <w:lang w:val="en-US"/>
        </w:rPr>
      </w:pPr>
    </w:p>
    <w:p w:rsidR="00F61E76" w:rsidRDefault="00F61E76" w:rsidP="008044A5">
      <w:pPr>
        <w:rPr>
          <w:lang w:val="en-US"/>
        </w:rPr>
      </w:pPr>
    </w:p>
    <w:p w:rsidR="00F61E76" w:rsidRDefault="00F61E76" w:rsidP="008044A5">
      <w:pPr>
        <w:rPr>
          <w:lang w:val="en-US"/>
        </w:rPr>
      </w:pPr>
    </w:p>
    <w:p w:rsidR="00F61E76" w:rsidRDefault="00F61E76" w:rsidP="008044A5">
      <w:pPr>
        <w:rPr>
          <w:lang w:val="en-US"/>
        </w:rPr>
      </w:pPr>
    </w:p>
    <w:p w:rsidR="00F61E76" w:rsidRDefault="00F61E76" w:rsidP="008044A5">
      <w:pPr>
        <w:rPr>
          <w:lang w:val="en-US"/>
        </w:rPr>
      </w:pPr>
    </w:p>
    <w:p w:rsidR="005B6236" w:rsidRDefault="00BA401D" w:rsidP="005B6236">
      <w:pPr>
        <w:pStyle w:val="Heading1"/>
        <w:spacing w:before="0"/>
        <w:rPr>
          <w:b/>
          <w:lang w:val="en-US"/>
        </w:rPr>
      </w:pPr>
      <w:bookmarkStart w:id="3" w:name="_Toc531373267"/>
      <w:r>
        <w:rPr>
          <w:b/>
          <w:lang w:val="en-US"/>
        </w:rPr>
        <w:lastRenderedPageBreak/>
        <w:t>Navigation</w:t>
      </w:r>
      <w:bookmarkEnd w:id="3"/>
    </w:p>
    <w:p w:rsidR="00F61E76" w:rsidRPr="00F61E76" w:rsidRDefault="00F61E76" w:rsidP="00F61E76">
      <w:pPr>
        <w:rPr>
          <w:lang w:val="en-US"/>
        </w:rPr>
      </w:pPr>
    </w:p>
    <w:p w:rsidR="005B6236" w:rsidRDefault="00BA401D" w:rsidP="005B6236">
      <w:pPr>
        <w:rPr>
          <w:lang w:val="en-US"/>
        </w:rPr>
      </w:pPr>
      <w:r>
        <w:rPr>
          <w:lang w:val="en-US"/>
        </w:rPr>
        <w:t>With the use or ordered list I created a navigation menu on a user defined grid element and added different grid examples to indicate the working</w:t>
      </w:r>
      <w:r w:rsidR="008E7E8E">
        <w:rPr>
          <w:lang w:val="en-US"/>
        </w:rPr>
        <w:t>.</w:t>
      </w:r>
    </w:p>
    <w:p w:rsidR="008E7E8E" w:rsidRDefault="008E7E8E" w:rsidP="005B6236">
      <w:pPr>
        <w:rPr>
          <w:lang w:val="en-US"/>
        </w:rPr>
      </w:pPr>
      <w:r>
        <w:rPr>
          <w:lang w:val="en-US"/>
        </w:rPr>
        <w:t xml:space="preserve">I have added different examples of grid and added video </w:t>
      </w:r>
      <w:r>
        <w:rPr>
          <w:b/>
          <w:lang w:val="en-US"/>
        </w:rPr>
        <w:t>URL</w:t>
      </w:r>
      <w:r>
        <w:rPr>
          <w:lang w:val="en-US"/>
        </w:rPr>
        <w:t xml:space="preserve"> also in other examples different types of grid layout.</w:t>
      </w:r>
    </w:p>
    <w:p w:rsidR="00BA401D" w:rsidRDefault="00BA401D" w:rsidP="005B6236">
      <w:pPr>
        <w:rPr>
          <w:lang w:val="en-US"/>
        </w:rPr>
      </w:pPr>
      <w:r>
        <w:rPr>
          <w:noProof/>
          <w:lang w:val="en-US"/>
        </w:rPr>
        <w:drawing>
          <wp:inline distT="0" distB="0" distL="0" distR="0" wp14:anchorId="4632300B" wp14:editId="448C45B6">
            <wp:extent cx="5731510" cy="21405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40585"/>
                    </a:xfrm>
                    <a:prstGeom prst="rect">
                      <a:avLst/>
                    </a:prstGeom>
                  </pic:spPr>
                </pic:pic>
              </a:graphicData>
            </a:graphic>
          </wp:inline>
        </w:drawing>
      </w:r>
    </w:p>
    <w:p w:rsidR="00BA401D" w:rsidRDefault="00BA401D" w:rsidP="005B6236">
      <w:pPr>
        <w:rPr>
          <w:lang w:val="en-US"/>
        </w:rPr>
      </w:pPr>
      <w:r>
        <w:rPr>
          <w:noProof/>
          <w:lang w:val="en-US"/>
        </w:rPr>
        <w:drawing>
          <wp:inline distT="0" distB="0" distL="0" distR="0" wp14:anchorId="161C00E3" wp14:editId="47C2CE59">
            <wp:extent cx="5731510" cy="3387436"/>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517" cy="3392760"/>
                    </a:xfrm>
                    <a:prstGeom prst="rect">
                      <a:avLst/>
                    </a:prstGeom>
                  </pic:spPr>
                </pic:pic>
              </a:graphicData>
            </a:graphic>
          </wp:inline>
        </w:drawing>
      </w:r>
    </w:p>
    <w:p w:rsidR="00643B97" w:rsidRDefault="00643B97" w:rsidP="005B6236">
      <w:pPr>
        <w:rPr>
          <w:lang w:val="en-US"/>
        </w:rPr>
      </w:pPr>
    </w:p>
    <w:p w:rsidR="005B6236" w:rsidRDefault="005B6236" w:rsidP="005B6236">
      <w:pPr>
        <w:rPr>
          <w:lang w:val="en-US"/>
        </w:rPr>
      </w:pPr>
    </w:p>
    <w:p w:rsidR="00852851" w:rsidRDefault="00852851" w:rsidP="005B6236">
      <w:pPr>
        <w:rPr>
          <w:lang w:val="en-US"/>
        </w:rPr>
      </w:pPr>
    </w:p>
    <w:p w:rsidR="00852851" w:rsidRDefault="00852851" w:rsidP="005B6236">
      <w:pPr>
        <w:rPr>
          <w:lang w:val="en-US"/>
        </w:rPr>
      </w:pPr>
    </w:p>
    <w:p w:rsidR="00852851" w:rsidRDefault="00852851" w:rsidP="005B6236">
      <w:pPr>
        <w:rPr>
          <w:lang w:val="en-US"/>
        </w:rPr>
      </w:pPr>
    </w:p>
    <w:p w:rsidR="00852851" w:rsidRDefault="00852851" w:rsidP="005B6236">
      <w:pPr>
        <w:rPr>
          <w:lang w:val="en-US"/>
        </w:rPr>
      </w:pPr>
    </w:p>
    <w:p w:rsidR="007E6116" w:rsidRDefault="00A31FAB" w:rsidP="00A31FAB">
      <w:pPr>
        <w:pStyle w:val="Heading1"/>
        <w:rPr>
          <w:b/>
          <w:lang w:val="en-IE"/>
        </w:rPr>
      </w:pPr>
      <w:bookmarkStart w:id="4" w:name="_Toc531373268"/>
      <w:r>
        <w:rPr>
          <w:b/>
          <w:lang w:val="en-IE"/>
        </w:rPr>
        <w:lastRenderedPageBreak/>
        <w:t>CSS</w:t>
      </w:r>
      <w:bookmarkEnd w:id="4"/>
    </w:p>
    <w:p w:rsidR="00852851" w:rsidRPr="00852851" w:rsidRDefault="00852851" w:rsidP="00852851">
      <w:pPr>
        <w:rPr>
          <w:lang w:val="en-IE"/>
        </w:rPr>
      </w:pPr>
    </w:p>
    <w:p w:rsidR="003C1CA8" w:rsidRPr="00852851" w:rsidRDefault="00DD6AD5" w:rsidP="00F65AB6">
      <w:pPr>
        <w:rPr>
          <w:i/>
        </w:rPr>
      </w:pPr>
      <w:r w:rsidRPr="00852851">
        <w:rPr>
          <w:i/>
        </w:rPr>
        <w:t xml:space="preserve">I implemented just some basic CSS to display that I </w:t>
      </w:r>
      <w:r w:rsidR="003C1CA8" w:rsidRPr="00852851">
        <w:rPr>
          <w:i/>
        </w:rPr>
        <w:t xml:space="preserve">have learned from the labs. I implemented </w:t>
      </w:r>
    </w:p>
    <w:p w:rsidR="00D206A7" w:rsidRDefault="00D206A7" w:rsidP="00F65AB6">
      <w:r>
        <w:rPr>
          <w:noProof/>
          <w:lang w:val="en-US"/>
        </w:rPr>
        <w:drawing>
          <wp:inline distT="0" distB="0" distL="0" distR="0" wp14:anchorId="138B9CC0" wp14:editId="0756E2D1">
            <wp:extent cx="4581525" cy="7581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7581900"/>
                    </a:xfrm>
                    <a:prstGeom prst="rect">
                      <a:avLst/>
                    </a:prstGeom>
                  </pic:spPr>
                </pic:pic>
              </a:graphicData>
            </a:graphic>
          </wp:inline>
        </w:drawing>
      </w:r>
    </w:p>
    <w:p w:rsidR="009A40CC" w:rsidRDefault="009A40CC" w:rsidP="008044A5">
      <w:pPr>
        <w:rPr>
          <w:lang w:val="en-IE"/>
        </w:rPr>
      </w:pPr>
    </w:p>
    <w:p w:rsidR="00DD6AD5" w:rsidRDefault="000B7D1B" w:rsidP="00DD6AD5">
      <w:pPr>
        <w:pStyle w:val="Heading1"/>
        <w:rPr>
          <w:b/>
          <w:lang w:val="en-IE"/>
        </w:rPr>
      </w:pPr>
      <w:bookmarkStart w:id="5" w:name="_Toc531373269"/>
      <w:r>
        <w:rPr>
          <w:b/>
          <w:lang w:val="en-IE"/>
        </w:rPr>
        <w:lastRenderedPageBreak/>
        <w:t>Conclusion</w:t>
      </w:r>
      <w:bookmarkEnd w:id="5"/>
    </w:p>
    <w:p w:rsidR="00F65AB6" w:rsidRDefault="00F65AB6" w:rsidP="00F65AB6">
      <w:r>
        <w:t xml:space="preserve">I learned the true meaning of responsive website from this assignment also I learned that it is important to make website responsive so that it </w:t>
      </w:r>
      <w:r w:rsidR="004D14E5">
        <w:t>could run</w:t>
      </w:r>
      <w:r>
        <w:t xml:space="preserve"> on different devices.</w:t>
      </w:r>
    </w:p>
    <w:p w:rsidR="00DD6AD5" w:rsidRPr="00DD6AD5" w:rsidRDefault="003C1CA8" w:rsidP="00DD6AD5">
      <w:pPr>
        <w:rPr>
          <w:lang w:val="en-IE"/>
        </w:rPr>
      </w:pPr>
      <w:r>
        <w:rPr>
          <w:lang w:val="en-IE"/>
        </w:rPr>
        <w:t xml:space="preserve">This assignment helped me to refresh my skills and I enjoyed this assignment and hope to build </w:t>
      </w:r>
      <w:r w:rsidR="00B41E85">
        <w:rPr>
          <w:lang w:val="en-IE"/>
        </w:rPr>
        <w:t>more assignments like this this will help me in future assignments and other projects.</w:t>
      </w:r>
    </w:p>
    <w:p w:rsidR="00680252" w:rsidRDefault="00680252" w:rsidP="00680252">
      <w:pPr>
        <w:pStyle w:val="Heading1"/>
        <w:rPr>
          <w:b/>
          <w:lang w:val="en-IE"/>
        </w:rPr>
      </w:pPr>
      <w:r>
        <w:rPr>
          <w:b/>
          <w:lang w:val="en-IE"/>
        </w:rPr>
        <w:t>References</w:t>
      </w:r>
    </w:p>
    <w:p w:rsidR="00680252" w:rsidRDefault="00680252" w:rsidP="00680252">
      <w:pPr>
        <w:pStyle w:val="ListParagraph"/>
        <w:numPr>
          <w:ilvl w:val="0"/>
          <w:numId w:val="3"/>
        </w:numPr>
        <w:rPr>
          <w:lang w:val="en-IE"/>
        </w:rPr>
      </w:pPr>
      <w:proofErr w:type="spellStart"/>
      <w:r>
        <w:rPr>
          <w:lang w:val="en-IE"/>
        </w:rPr>
        <w:t>Css</w:t>
      </w:r>
      <w:proofErr w:type="spellEnd"/>
      <w:r>
        <w:rPr>
          <w:lang w:val="en-IE"/>
        </w:rPr>
        <w:t xml:space="preserve"> Grid – </w:t>
      </w:r>
      <w:hyperlink r:id="rId24" w:history="1">
        <w:r w:rsidRPr="00680252">
          <w:rPr>
            <w:rStyle w:val="Hyperlink"/>
            <w:lang w:val="en-IE"/>
          </w:rPr>
          <w:t>w3School</w:t>
        </w:r>
      </w:hyperlink>
    </w:p>
    <w:p w:rsidR="00680252" w:rsidRDefault="00680252" w:rsidP="00680252">
      <w:pPr>
        <w:pStyle w:val="ListParagraph"/>
        <w:numPr>
          <w:ilvl w:val="0"/>
          <w:numId w:val="3"/>
        </w:numPr>
        <w:rPr>
          <w:lang w:val="en-IE"/>
        </w:rPr>
      </w:pPr>
      <w:proofErr w:type="spellStart"/>
      <w:r>
        <w:rPr>
          <w:lang w:val="en-IE"/>
        </w:rPr>
        <w:t>Css</w:t>
      </w:r>
      <w:proofErr w:type="spellEnd"/>
      <w:r>
        <w:rPr>
          <w:lang w:val="en-IE"/>
        </w:rPr>
        <w:t xml:space="preserve"> Grid crash course : </w:t>
      </w:r>
      <w:hyperlink r:id="rId25" w:history="1">
        <w:proofErr w:type="spellStart"/>
        <w:r w:rsidRPr="00680252">
          <w:rPr>
            <w:rStyle w:val="Hyperlink"/>
            <w:lang w:val="en-IE"/>
          </w:rPr>
          <w:t>Youtube</w:t>
        </w:r>
        <w:proofErr w:type="spellEnd"/>
      </w:hyperlink>
    </w:p>
    <w:p w:rsidR="00680252" w:rsidRDefault="00680252" w:rsidP="00680252">
      <w:pPr>
        <w:pStyle w:val="ListParagraph"/>
        <w:numPr>
          <w:ilvl w:val="0"/>
          <w:numId w:val="3"/>
        </w:numPr>
        <w:rPr>
          <w:lang w:val="en-IE"/>
        </w:rPr>
      </w:pPr>
      <w:hyperlink r:id="rId26" w:history="1">
        <w:proofErr w:type="spellStart"/>
        <w:r w:rsidRPr="00680252">
          <w:rPr>
            <w:rStyle w:val="Hyperlink"/>
            <w:lang w:val="en-IE"/>
          </w:rPr>
          <w:t>Codepen</w:t>
        </w:r>
        <w:proofErr w:type="spellEnd"/>
      </w:hyperlink>
      <w:r>
        <w:rPr>
          <w:lang w:val="en-IE"/>
        </w:rPr>
        <w:t xml:space="preserve"> grid examples for demo</w:t>
      </w:r>
    </w:p>
    <w:p w:rsidR="00680252" w:rsidRPr="00680252" w:rsidRDefault="00680252" w:rsidP="00680252">
      <w:pPr>
        <w:pStyle w:val="ListParagraph"/>
        <w:numPr>
          <w:ilvl w:val="0"/>
          <w:numId w:val="3"/>
        </w:numPr>
        <w:rPr>
          <w:lang w:val="en-IE"/>
        </w:rPr>
      </w:pPr>
      <w:r>
        <w:rPr>
          <w:lang w:val="en-IE"/>
        </w:rPr>
        <w:t xml:space="preserve">Redefining </w:t>
      </w:r>
      <w:hyperlink r:id="rId27" w:history="1">
        <w:r w:rsidRPr="00680252">
          <w:rPr>
            <w:rStyle w:val="Hyperlink"/>
            <w:lang w:val="en-IE"/>
          </w:rPr>
          <w:t>media queries with grid</w:t>
        </w:r>
      </w:hyperlink>
      <w:bookmarkStart w:id="6" w:name="_GoBack"/>
      <w:bookmarkEnd w:id="6"/>
    </w:p>
    <w:p w:rsidR="00680252" w:rsidRPr="00680252" w:rsidRDefault="00680252" w:rsidP="00680252">
      <w:pPr>
        <w:rPr>
          <w:lang w:val="en-IE"/>
        </w:rPr>
      </w:pPr>
    </w:p>
    <w:p w:rsidR="00DD6AD5" w:rsidRDefault="00DD6AD5" w:rsidP="008044A5">
      <w:pPr>
        <w:rPr>
          <w:lang w:val="en-IE"/>
        </w:rPr>
      </w:pPr>
    </w:p>
    <w:p w:rsidR="008044A5" w:rsidRDefault="008044A5" w:rsidP="008044A5">
      <w:pPr>
        <w:rPr>
          <w:lang w:val="en-IE"/>
        </w:rPr>
      </w:pPr>
    </w:p>
    <w:p w:rsidR="008044A5" w:rsidRPr="00015F80" w:rsidRDefault="008044A5" w:rsidP="008044A5">
      <w:pPr>
        <w:rPr>
          <w:lang w:val="en-IE"/>
        </w:rPr>
      </w:pPr>
    </w:p>
    <w:sectPr w:rsidR="008044A5" w:rsidRPr="00015F80" w:rsidSect="00010B3E">
      <w:head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F67" w:rsidRDefault="00635F67" w:rsidP="00551ADB">
      <w:pPr>
        <w:spacing w:after="0" w:line="240" w:lineRule="auto"/>
      </w:pPr>
      <w:r>
        <w:separator/>
      </w:r>
    </w:p>
  </w:endnote>
  <w:endnote w:type="continuationSeparator" w:id="0">
    <w:p w:rsidR="00635F67" w:rsidRDefault="00635F67" w:rsidP="00551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F67" w:rsidRDefault="00635F67" w:rsidP="00551ADB">
      <w:pPr>
        <w:spacing w:after="0" w:line="240" w:lineRule="auto"/>
      </w:pPr>
      <w:r>
        <w:separator/>
      </w:r>
    </w:p>
  </w:footnote>
  <w:footnote w:type="continuationSeparator" w:id="0">
    <w:p w:rsidR="00635F67" w:rsidRDefault="00635F67" w:rsidP="00551A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613205425"/>
      <w:docPartObj>
        <w:docPartGallery w:val="Page Numbers (Top of Page)"/>
        <w:docPartUnique/>
      </w:docPartObj>
    </w:sdtPr>
    <w:sdtEndPr>
      <w:rPr>
        <w:b/>
        <w:bCs/>
        <w:noProof/>
        <w:color w:val="auto"/>
        <w:spacing w:val="0"/>
      </w:rPr>
    </w:sdtEndPr>
    <w:sdtContent>
      <w:p w:rsidR="00551ADB" w:rsidRDefault="00551AD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80252" w:rsidRPr="00680252">
          <w:rPr>
            <w:b/>
            <w:bCs/>
            <w:noProof/>
          </w:rPr>
          <w:t>14</w:t>
        </w:r>
        <w:r>
          <w:rPr>
            <w:b/>
            <w:bCs/>
            <w:noProof/>
          </w:rPr>
          <w:fldChar w:fldCharType="end"/>
        </w:r>
      </w:p>
    </w:sdtContent>
  </w:sdt>
  <w:p w:rsidR="00551ADB" w:rsidRDefault="00551A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707D7"/>
    <w:multiLevelType w:val="hybridMultilevel"/>
    <w:tmpl w:val="E006C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321D43"/>
    <w:multiLevelType w:val="hybridMultilevel"/>
    <w:tmpl w:val="6FD4947E"/>
    <w:lvl w:ilvl="0" w:tplc="54A468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B3969"/>
    <w:multiLevelType w:val="hybridMultilevel"/>
    <w:tmpl w:val="1B4C7FC4"/>
    <w:lvl w:ilvl="0" w:tplc="2AD204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F11BDC"/>
    <w:multiLevelType w:val="hybridMultilevel"/>
    <w:tmpl w:val="4F9A15D2"/>
    <w:lvl w:ilvl="0" w:tplc="BC2C81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926EA"/>
    <w:multiLevelType w:val="multilevel"/>
    <w:tmpl w:val="1DD8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66E"/>
    <w:rsid w:val="00010B3E"/>
    <w:rsid w:val="00015F80"/>
    <w:rsid w:val="00027582"/>
    <w:rsid w:val="000614FB"/>
    <w:rsid w:val="000747C9"/>
    <w:rsid w:val="0007534A"/>
    <w:rsid w:val="000B7D1B"/>
    <w:rsid w:val="00142A2E"/>
    <w:rsid w:val="00163235"/>
    <w:rsid w:val="0016566C"/>
    <w:rsid w:val="0017387E"/>
    <w:rsid w:val="00185E7D"/>
    <w:rsid w:val="00225828"/>
    <w:rsid w:val="002713A4"/>
    <w:rsid w:val="00287BEE"/>
    <w:rsid w:val="002B5E79"/>
    <w:rsid w:val="00380F75"/>
    <w:rsid w:val="003A1CFE"/>
    <w:rsid w:val="003C0B2B"/>
    <w:rsid w:val="003C1CA8"/>
    <w:rsid w:val="003E751E"/>
    <w:rsid w:val="00461713"/>
    <w:rsid w:val="004B5E25"/>
    <w:rsid w:val="004D14E5"/>
    <w:rsid w:val="0050266E"/>
    <w:rsid w:val="00535C48"/>
    <w:rsid w:val="00551ADB"/>
    <w:rsid w:val="00586312"/>
    <w:rsid w:val="005B6236"/>
    <w:rsid w:val="005D5DA6"/>
    <w:rsid w:val="00623458"/>
    <w:rsid w:val="00635F67"/>
    <w:rsid w:val="00643B97"/>
    <w:rsid w:val="00680252"/>
    <w:rsid w:val="006C5102"/>
    <w:rsid w:val="006F4912"/>
    <w:rsid w:val="00723F83"/>
    <w:rsid w:val="007770CD"/>
    <w:rsid w:val="007773F1"/>
    <w:rsid w:val="007E6116"/>
    <w:rsid w:val="008044A5"/>
    <w:rsid w:val="008121E6"/>
    <w:rsid w:val="0081469A"/>
    <w:rsid w:val="00852851"/>
    <w:rsid w:val="008C08B3"/>
    <w:rsid w:val="008E15C4"/>
    <w:rsid w:val="008E7E8E"/>
    <w:rsid w:val="00917B14"/>
    <w:rsid w:val="0094683B"/>
    <w:rsid w:val="00964AE7"/>
    <w:rsid w:val="009A40CC"/>
    <w:rsid w:val="009A7A0C"/>
    <w:rsid w:val="00A228A2"/>
    <w:rsid w:val="00A31FAB"/>
    <w:rsid w:val="00A90DF1"/>
    <w:rsid w:val="00AA1387"/>
    <w:rsid w:val="00AD00ED"/>
    <w:rsid w:val="00AE04F4"/>
    <w:rsid w:val="00B0218E"/>
    <w:rsid w:val="00B221E2"/>
    <w:rsid w:val="00B41E85"/>
    <w:rsid w:val="00B81F5B"/>
    <w:rsid w:val="00BA401D"/>
    <w:rsid w:val="00BB4F9E"/>
    <w:rsid w:val="00C21241"/>
    <w:rsid w:val="00C22D6C"/>
    <w:rsid w:val="00C238B1"/>
    <w:rsid w:val="00C81F49"/>
    <w:rsid w:val="00C82A84"/>
    <w:rsid w:val="00CB2EEE"/>
    <w:rsid w:val="00D029B2"/>
    <w:rsid w:val="00D206A7"/>
    <w:rsid w:val="00D51FD3"/>
    <w:rsid w:val="00D6083E"/>
    <w:rsid w:val="00D64112"/>
    <w:rsid w:val="00D767DE"/>
    <w:rsid w:val="00D915E6"/>
    <w:rsid w:val="00DB7ACB"/>
    <w:rsid w:val="00DC2923"/>
    <w:rsid w:val="00DD6AD5"/>
    <w:rsid w:val="00E002AE"/>
    <w:rsid w:val="00E23A9B"/>
    <w:rsid w:val="00E33631"/>
    <w:rsid w:val="00EE3B75"/>
    <w:rsid w:val="00F23024"/>
    <w:rsid w:val="00F4267F"/>
    <w:rsid w:val="00F61E76"/>
    <w:rsid w:val="00F65AB6"/>
    <w:rsid w:val="00FA66CD"/>
    <w:rsid w:val="00FE3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C7B4B3-6CA8-4B61-A354-32886AD2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2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6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40CC"/>
    <w:pPr>
      <w:ind w:left="720"/>
      <w:contextualSpacing/>
    </w:pPr>
  </w:style>
  <w:style w:type="paragraph" w:styleId="NoSpacing">
    <w:name w:val="No Spacing"/>
    <w:link w:val="NoSpacingChar"/>
    <w:uiPriority w:val="1"/>
    <w:qFormat/>
    <w:rsid w:val="00010B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0B3E"/>
    <w:rPr>
      <w:rFonts w:eastAsiaTheme="minorEastAsia"/>
      <w:lang w:val="en-US"/>
    </w:rPr>
  </w:style>
  <w:style w:type="paragraph" w:styleId="TOCHeading">
    <w:name w:val="TOC Heading"/>
    <w:basedOn w:val="Heading1"/>
    <w:next w:val="Normal"/>
    <w:uiPriority w:val="39"/>
    <w:unhideWhenUsed/>
    <w:qFormat/>
    <w:rsid w:val="00E23A9B"/>
    <w:pPr>
      <w:outlineLvl w:val="9"/>
    </w:pPr>
    <w:rPr>
      <w:lang w:val="en-US"/>
    </w:rPr>
  </w:style>
  <w:style w:type="paragraph" w:styleId="TOC1">
    <w:name w:val="toc 1"/>
    <w:basedOn w:val="Normal"/>
    <w:next w:val="Normal"/>
    <w:autoRedefine/>
    <w:uiPriority w:val="39"/>
    <w:unhideWhenUsed/>
    <w:rsid w:val="00586312"/>
    <w:pPr>
      <w:tabs>
        <w:tab w:val="right" w:leader="dot" w:pos="9016"/>
      </w:tabs>
      <w:spacing w:after="100"/>
    </w:pPr>
    <w:rPr>
      <w:b/>
      <w:noProof/>
    </w:rPr>
  </w:style>
  <w:style w:type="character" w:styleId="Hyperlink">
    <w:name w:val="Hyperlink"/>
    <w:basedOn w:val="DefaultParagraphFont"/>
    <w:uiPriority w:val="99"/>
    <w:unhideWhenUsed/>
    <w:rsid w:val="00E23A9B"/>
    <w:rPr>
      <w:color w:val="0563C1" w:themeColor="hyperlink"/>
      <w:u w:val="single"/>
    </w:rPr>
  </w:style>
  <w:style w:type="paragraph" w:styleId="Header">
    <w:name w:val="header"/>
    <w:basedOn w:val="Normal"/>
    <w:link w:val="HeaderChar"/>
    <w:uiPriority w:val="99"/>
    <w:unhideWhenUsed/>
    <w:rsid w:val="00551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ADB"/>
  </w:style>
  <w:style w:type="paragraph" w:styleId="Footer">
    <w:name w:val="footer"/>
    <w:basedOn w:val="Normal"/>
    <w:link w:val="FooterChar"/>
    <w:uiPriority w:val="99"/>
    <w:unhideWhenUsed/>
    <w:rsid w:val="00551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ADB"/>
  </w:style>
  <w:style w:type="paragraph" w:styleId="NormalWeb">
    <w:name w:val="Normal (Web)"/>
    <w:basedOn w:val="Normal"/>
    <w:uiPriority w:val="99"/>
    <w:semiHidden/>
    <w:unhideWhenUsed/>
    <w:rsid w:val="007770C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1603">
      <w:bodyDiv w:val="1"/>
      <w:marLeft w:val="0"/>
      <w:marRight w:val="0"/>
      <w:marTop w:val="0"/>
      <w:marBottom w:val="0"/>
      <w:divBdr>
        <w:top w:val="none" w:sz="0" w:space="0" w:color="auto"/>
        <w:left w:val="none" w:sz="0" w:space="0" w:color="auto"/>
        <w:bottom w:val="none" w:sz="0" w:space="0" w:color="auto"/>
        <w:right w:val="none" w:sz="0" w:space="0" w:color="auto"/>
      </w:divBdr>
    </w:div>
    <w:div w:id="343702754">
      <w:bodyDiv w:val="1"/>
      <w:marLeft w:val="0"/>
      <w:marRight w:val="0"/>
      <w:marTop w:val="0"/>
      <w:marBottom w:val="0"/>
      <w:divBdr>
        <w:top w:val="none" w:sz="0" w:space="0" w:color="auto"/>
        <w:left w:val="none" w:sz="0" w:space="0" w:color="auto"/>
        <w:bottom w:val="none" w:sz="0" w:space="0" w:color="auto"/>
        <w:right w:val="none" w:sz="0" w:space="0" w:color="auto"/>
      </w:divBdr>
    </w:div>
    <w:div w:id="610016940">
      <w:bodyDiv w:val="1"/>
      <w:marLeft w:val="0"/>
      <w:marRight w:val="0"/>
      <w:marTop w:val="0"/>
      <w:marBottom w:val="0"/>
      <w:divBdr>
        <w:top w:val="none" w:sz="0" w:space="0" w:color="auto"/>
        <w:left w:val="none" w:sz="0" w:space="0" w:color="auto"/>
        <w:bottom w:val="none" w:sz="0" w:space="0" w:color="auto"/>
        <w:right w:val="none" w:sz="0" w:space="0" w:color="auto"/>
      </w:divBdr>
    </w:div>
    <w:div w:id="882139495">
      <w:bodyDiv w:val="1"/>
      <w:marLeft w:val="0"/>
      <w:marRight w:val="0"/>
      <w:marTop w:val="0"/>
      <w:marBottom w:val="0"/>
      <w:divBdr>
        <w:top w:val="none" w:sz="0" w:space="0" w:color="auto"/>
        <w:left w:val="none" w:sz="0" w:space="0" w:color="auto"/>
        <w:bottom w:val="none" w:sz="0" w:space="0" w:color="auto"/>
        <w:right w:val="none" w:sz="0" w:space="0" w:color="auto"/>
      </w:divBdr>
    </w:div>
    <w:div w:id="1078290074">
      <w:bodyDiv w:val="1"/>
      <w:marLeft w:val="0"/>
      <w:marRight w:val="0"/>
      <w:marTop w:val="0"/>
      <w:marBottom w:val="0"/>
      <w:divBdr>
        <w:top w:val="none" w:sz="0" w:space="0" w:color="auto"/>
        <w:left w:val="none" w:sz="0" w:space="0" w:color="auto"/>
        <w:bottom w:val="none" w:sz="0" w:space="0" w:color="auto"/>
        <w:right w:val="none" w:sz="0" w:space="0" w:color="auto"/>
      </w:divBdr>
    </w:div>
    <w:div w:id="1506286248">
      <w:bodyDiv w:val="1"/>
      <w:marLeft w:val="0"/>
      <w:marRight w:val="0"/>
      <w:marTop w:val="0"/>
      <w:marBottom w:val="0"/>
      <w:divBdr>
        <w:top w:val="none" w:sz="0" w:space="0" w:color="auto"/>
        <w:left w:val="none" w:sz="0" w:space="0" w:color="auto"/>
        <w:bottom w:val="none" w:sz="0" w:space="0" w:color="auto"/>
        <w:right w:val="none" w:sz="0" w:space="0" w:color="auto"/>
      </w:divBdr>
    </w:div>
    <w:div w:id="173292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codepen.io/MSEdgeDev/pen/mMQqZ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youtube.com/watch?v=jV8B24rSN5o&amp;t=1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w3schools.com/css/css_grid.asp"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ridbyexample.com/examples/example1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2DCE8-DC05-425B-A3F8-296FF3AA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15</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Weather APp Assignment REPORT</vt:lpstr>
    </vt:vector>
  </TitlesOfParts>
  <Company>Athlone Institute of TECHNOLOGY</Company>
  <LinksUpToDate>false</LinksUpToDate>
  <CharactersWithSpaces>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GRID ASSIGNMENT  REPORT</dc:title>
  <dc:subject/>
  <dc:creator>Aviral Rajput</dc:creator>
  <cp:keywords/>
  <dc:description/>
  <cp:lastModifiedBy>aviral rajput</cp:lastModifiedBy>
  <cp:revision>23</cp:revision>
  <dcterms:created xsi:type="dcterms:W3CDTF">2018-11-09T17:35:00Z</dcterms:created>
  <dcterms:modified xsi:type="dcterms:W3CDTF">2018-11-30T20:40:00Z</dcterms:modified>
</cp:coreProperties>
</file>